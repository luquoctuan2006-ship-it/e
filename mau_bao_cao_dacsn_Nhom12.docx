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835" w:type="dxa"/>
        <w:tblInd w:w="-815" w:type="dxa"/>
        <w:tblLayout w:type="autofit"/>
        <w:tblCellMar>
          <w:top w:w="0" w:type="dxa"/>
          <w:left w:w="108" w:type="dxa"/>
          <w:bottom w:w="0" w:type="dxa"/>
          <w:right w:w="108" w:type="dxa"/>
        </w:tblCellMar>
      </w:tblPr>
      <w:tblGrid>
        <w:gridCol w:w="10835"/>
      </w:tblGrid>
      <w:tr w14:paraId="4DA908E9">
        <w:tblPrEx>
          <w:tblCellMar>
            <w:top w:w="0" w:type="dxa"/>
            <w:left w:w="108" w:type="dxa"/>
            <w:bottom w:w="0" w:type="dxa"/>
            <w:right w:w="108" w:type="dxa"/>
          </w:tblCellMar>
        </w:tblPrEx>
        <w:trPr>
          <w:trHeight w:val="14220" w:hRule="atLeast"/>
        </w:trPr>
        <w:tc>
          <w:tcPr>
            <w:tcW w:w="10835" w:type="dxa"/>
            <w:tcBorders>
              <w:top w:val="thinThickSmallGap" w:color="000000" w:sz="24" w:space="0"/>
              <w:left w:val="thinThickSmallGap" w:color="000000" w:sz="24" w:space="0"/>
              <w:bottom w:val="thinThickSmallGap" w:color="000000" w:sz="24" w:space="0"/>
              <w:right w:val="thinThickSmallGap" w:color="000000" w:sz="24" w:space="0"/>
            </w:tcBorders>
            <w:shd w:val="clear" w:color="auto" w:fill="auto"/>
          </w:tcPr>
          <w:p w14:paraId="00DC3419">
            <w:pPr>
              <w:spacing w:before="120" w:after="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 HỌC VIỆN HÀNG KHÔNG VIỆT NAM</w:t>
            </w:r>
          </w:p>
          <w:p w14:paraId="16BB52DA">
            <w:pPr>
              <w:spacing w:before="120" w:after="0" w:line="360" w:lineRule="auto"/>
              <w:ind w:left="770" w:firstLine="2552"/>
              <w:rPr>
                <w:rFonts w:ascii="Times New Roman" w:hAnsi="Times New Roman" w:cs="Times New Roman"/>
                <w:b/>
                <w:sz w:val="28"/>
                <w:szCs w:val="28"/>
              </w:rPr>
            </w:pPr>
            <w:r>
              <mc:AlternateContent>
                <mc:Choice Requires="wps">
                  <w:drawing>
                    <wp:anchor distT="0" distB="0" distL="0" distR="0" simplePos="0" relativeHeight="251659264" behindDoc="0" locked="0" layoutInCell="1" allowOverlap="1">
                      <wp:simplePos x="0" y="0"/>
                      <wp:positionH relativeFrom="column">
                        <wp:posOffset>2388235</wp:posOffset>
                      </wp:positionH>
                      <wp:positionV relativeFrom="paragraph">
                        <wp:posOffset>283845</wp:posOffset>
                      </wp:positionV>
                      <wp:extent cx="2049145" cy="1270"/>
                      <wp:effectExtent l="0" t="0" r="28575" b="19050"/>
                      <wp:wrapNone/>
                      <wp:docPr id="1" name="Straight Connector 9"/>
                      <wp:cNvGraphicFramePr/>
                      <a:graphic xmlns:a="http://schemas.openxmlformats.org/drawingml/2006/main">
                        <a:graphicData uri="http://schemas.microsoft.com/office/word/2010/wordprocessingShape">
                          <wps:wsp>
                            <wps:cNvCnPr/>
                            <wps:spPr>
                              <a:xfrm>
                                <a:off x="0" y="0"/>
                                <a:ext cx="2048400" cy="0"/>
                              </a:xfrm>
                              <a:prstGeom prst="line">
                                <a:avLst/>
                              </a:prstGeom>
                            </wps:spPr>
                            <wps:style>
                              <a:lnRef idx="1">
                                <a:schemeClr val="dk1"/>
                              </a:lnRef>
                              <a:fillRef idx="0">
                                <a:schemeClr val="dk1"/>
                              </a:fillRef>
                              <a:effectRef idx="0">
                                <a:schemeClr val="dk1"/>
                              </a:effectRef>
                              <a:fontRef idx="minor"/>
                            </wps:style>
                            <wps:bodyPr/>
                          </wps:wsp>
                        </a:graphicData>
                      </a:graphic>
                    </wp:anchor>
                  </w:drawing>
                </mc:Choice>
                <mc:Fallback>
                  <w:pict>
                    <v:line id="Straight Connector 9" o:spid="_x0000_s1026" o:spt="20" style="position:absolute;left:0pt;margin-left:188.05pt;margin-top:22.35pt;height:0.1pt;width:161.35pt;z-index:251659264;mso-width-relative:page;mso-height-relative:page;" filled="f" stroked="t" coordsize="21600,21600" o:gfxdata="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fZae01wAAAAkBAAAPAAAAAAAAAAEAIAAAACIA&#10;AABkcnMvZG93bnJldi54bWxQSwECFAAUAAAACACHTuJAUnBQgtEBAAC0AwAADgAAAAAAAAABACAA&#10;AAAmAQAAZHJzL2Uyb0RvYy54bWxQSwUGAAAAAAYABgBZAQAAaQUAAAAA&#10;">
                      <v:fill on="f" focussize="0,0"/>
                      <v:stroke weight="0.5pt" color="#000000 [3200]" miterlimit="8" joinstyle="miter"/>
                      <v:imagedata o:title=""/>
                      <o:lock v:ext="edit" aspectratio="f"/>
                    </v:line>
                  </w:pict>
                </mc:Fallback>
              </mc:AlternateContent>
            </w:r>
            <w:r>
              <w:rPr>
                <w:rFonts w:ascii="Times New Roman" w:hAnsi="Times New Roman" w:cs="Times New Roman"/>
                <w:b/>
                <w:sz w:val="28"/>
                <w:szCs w:val="28"/>
              </w:rPr>
              <w:t>KHOA CÔNG NGHỆ THÔNG TIN</w:t>
            </w:r>
          </w:p>
          <w:p w14:paraId="77F6A6F2">
            <w:pPr>
              <w:spacing w:before="120" w:after="0" w:line="360" w:lineRule="auto"/>
              <w:ind w:left="770" w:firstLine="2552"/>
              <w:rPr>
                <w:rFonts w:ascii="Times New Roman" w:hAnsi="Times New Roman" w:cs="Times New Roman"/>
                <w:b/>
                <w:sz w:val="28"/>
                <w:szCs w:val="28"/>
              </w:rPr>
            </w:pPr>
            <w:r>
              <w:rPr>
                <w:rFonts w:ascii="Times New Roman" w:hAnsi="Times New Roman" w:cs="Times New Roman"/>
                <w:b/>
                <w:sz w:val="28"/>
                <w:szCs w:val="28"/>
              </w:rPr>
              <w:drawing>
                <wp:anchor distT="0" distB="0" distL="0" distR="0" simplePos="0" relativeHeight="251659264" behindDoc="0" locked="0" layoutInCell="1" allowOverlap="1">
                  <wp:simplePos x="0" y="0"/>
                  <wp:positionH relativeFrom="column">
                    <wp:posOffset>2639060</wp:posOffset>
                  </wp:positionH>
                  <wp:positionV relativeFrom="paragraph">
                    <wp:posOffset>124460</wp:posOffset>
                  </wp:positionV>
                  <wp:extent cx="1636395" cy="1337945"/>
                  <wp:effectExtent l="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6"/>
                          <a:stretch>
                            <a:fillRect/>
                          </a:stretch>
                        </pic:blipFill>
                        <pic:spPr>
                          <a:xfrm>
                            <a:off x="0" y="0"/>
                            <a:ext cx="1636395" cy="1337945"/>
                          </a:xfrm>
                          <a:prstGeom prst="rect">
                            <a:avLst/>
                          </a:prstGeom>
                        </pic:spPr>
                      </pic:pic>
                    </a:graphicData>
                  </a:graphic>
                </wp:anchor>
              </w:drawing>
            </w:r>
          </w:p>
          <w:p w14:paraId="42691A7B">
            <w:pPr>
              <w:spacing w:before="120" w:after="0" w:line="360" w:lineRule="auto"/>
              <w:ind w:left="770" w:firstLine="3011"/>
              <w:rPr>
                <w:rFonts w:ascii="Times New Roman" w:hAnsi="Times New Roman" w:cs="Times New Roman"/>
                <w:b/>
                <w:sz w:val="28"/>
                <w:szCs w:val="28"/>
              </w:rPr>
            </w:pPr>
            <w:r>
              <w:rPr>
                <w:rFonts w:ascii="Times New Roman" w:hAnsi="Times New Roman" w:cs="Times New Roman"/>
                <w:sz w:val="28"/>
                <w:szCs w:val="28"/>
              </w:rPr>
              <w:t xml:space="preserve">            </w:t>
            </w:r>
            <w:r>
              <w:rPr>
                <w:rFonts w:ascii="Times New Roman" w:hAnsi="Times New Roman" w:cs="Times New Roman"/>
                <w:sz w:val="28"/>
                <w:szCs w:val="28"/>
              </w:rPr>
              <mc:AlternateContent>
                <mc:Choice Requires="wps">
                  <w:drawing>
                    <wp:inline distT="0" distB="0" distL="0" distR="0">
                      <wp:extent cx="306070" cy="306070"/>
                      <wp:effectExtent l="0" t="0" r="0" b="0"/>
                      <wp:docPr id="3" name="Rectangles 3"/>
                      <wp:cNvGraphicFramePr/>
                      <a:graphic xmlns:a="http://schemas.openxmlformats.org/drawingml/2006/main">
                        <a:graphicData uri="http://schemas.microsoft.com/office/word/2010/wordprocessingShape">
                          <wps:wsp>
                            <wps:cNvSpPr/>
                            <wps:spPr>
                              <a:xfrm>
                                <a:off x="0" y="0"/>
                                <a:ext cx="305280" cy="305280"/>
                              </a:xfrm>
                              <a:prstGeom prst="rect">
                                <a:avLst/>
                              </a:prstGeom>
                              <a:noFill/>
                              <a:ln>
                                <a:noFill/>
                              </a:ln>
                            </wps:spPr>
                            <wps:style>
                              <a:lnRef idx="0">
                                <a:srgbClr val="FFFFFF"/>
                              </a:lnRef>
                              <a:fillRef idx="0">
                                <a:srgbClr val="FFFFFF"/>
                              </a:fillRef>
                              <a:effectRef idx="0">
                                <a:srgbClr val="FFFFFF"/>
                              </a:effectRef>
                              <a:fontRef idx="minor"/>
                            </wps:style>
                            <wps:bodyPr/>
                          </wps:wsp>
                        </a:graphicData>
                      </a:graphic>
                    </wp:inline>
                  </w:drawing>
                </mc:Choice>
                <mc:Fallback>
                  <w:pict>
                    <v:rect id="_x0000_s1026" o:spid="_x0000_s1026" o:spt="1" style="height:24.1pt;width:24.1pt;" filled="f" stroked="f" coordsize="21600,21600" o:gfxdata="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">
                      <v:fill on="f" focussize="0,0"/>
                      <v:stroke on="f"/>
                      <v:imagedata o:title=""/>
                      <o:lock v:ext="edit" aspectratio="f"/>
                      <w10:wrap type="none"/>
                      <w10:anchorlock/>
                    </v:rect>
                  </w:pict>
                </mc:Fallback>
              </mc:AlternateContent>
            </w:r>
          </w:p>
          <w:p w14:paraId="06391075">
            <w:pPr>
              <w:spacing w:before="120" w:after="0" w:line="360" w:lineRule="auto"/>
              <w:jc w:val="center"/>
              <w:rPr>
                <w:rFonts w:ascii="Times New Roman" w:hAnsi="Times New Roman" w:cs="Times New Roman"/>
                <w:b/>
                <w:sz w:val="28"/>
                <w:szCs w:val="28"/>
              </w:rPr>
            </w:pPr>
          </w:p>
          <w:p w14:paraId="4B3BA81C">
            <w:pPr>
              <w:spacing w:before="120" w:after="0" w:line="360" w:lineRule="auto"/>
              <w:rPr>
                <w:rFonts w:ascii="Times New Roman" w:hAnsi="Times New Roman" w:cs="Times New Roman"/>
                <w:b/>
                <w:sz w:val="28"/>
                <w:szCs w:val="28"/>
              </w:rPr>
            </w:pPr>
          </w:p>
          <w:p w14:paraId="5E3F8BB4">
            <w:pPr>
              <w:spacing w:before="120" w:after="0" w:line="360" w:lineRule="auto"/>
              <w:jc w:val="center"/>
              <w:rPr>
                <w:rFonts w:ascii="Times New Roman" w:hAnsi="Times New Roman" w:cs="Times New Roman"/>
                <w:b/>
                <w:sz w:val="28"/>
                <w:szCs w:val="28"/>
              </w:rPr>
            </w:pPr>
          </w:p>
          <w:p w14:paraId="679314F7">
            <w:pPr>
              <w:spacing w:before="120" w:after="0" w:line="360" w:lineRule="auto"/>
              <w:jc w:val="center"/>
              <w:rPr>
                <w:rFonts w:ascii="Times New Roman" w:hAnsi="Times New Roman" w:cs="Times New Roman"/>
                <w:b/>
                <w:sz w:val="28"/>
                <w:szCs w:val="28"/>
              </w:rPr>
            </w:pPr>
            <w:r>
              <w:rPr>
                <w:rFonts w:ascii="Times New Roman" w:hAnsi="Times New Roman" w:cs="Times New Roman"/>
                <w:b/>
                <w:sz w:val="28"/>
                <w:szCs w:val="28"/>
              </w:rPr>
              <w:t>BÁO CÁO</w:t>
            </w:r>
          </w:p>
          <w:p w14:paraId="70111B4C">
            <w:pPr>
              <w:spacing w:before="120" w:after="0" w:line="360" w:lineRule="auto"/>
              <w:jc w:val="center"/>
              <w:rPr>
                <w:rFonts w:ascii="Times New Roman" w:hAnsi="Times New Roman" w:cs="Times New Roman"/>
                <w:b/>
                <w:sz w:val="28"/>
                <w:szCs w:val="28"/>
              </w:rPr>
            </w:pPr>
            <w:r>
              <w:rPr>
                <w:rFonts w:ascii="Times New Roman" w:hAnsi="Times New Roman" w:cs="Times New Roman"/>
                <w:b/>
                <w:sz w:val="28"/>
                <w:szCs w:val="28"/>
              </w:rPr>
              <w:t>ĐỒ ÁN CƠ SỞ NGÀNH</w:t>
            </w:r>
          </w:p>
          <w:p w14:paraId="06D7A1C6">
            <w:pPr>
              <w:spacing w:before="120" w:after="0" w:line="360" w:lineRule="auto"/>
              <w:jc w:val="center"/>
              <w:rPr>
                <w:rFonts w:ascii="Times New Roman" w:hAnsi="Times New Roman" w:cs="Times New Roman"/>
                <w:b/>
                <w:sz w:val="28"/>
                <w:szCs w:val="28"/>
              </w:rPr>
            </w:pPr>
            <w:r>
              <w:rPr>
                <w:rFonts w:ascii="Times New Roman" w:hAnsi="Times New Roman" w:cs="Times New Roman"/>
                <w:b/>
                <w:sz w:val="28"/>
                <w:szCs w:val="28"/>
              </w:rPr>
              <w:t>CÔNG NGHỆ THÔNG TIN</w:t>
            </w:r>
          </w:p>
          <w:p w14:paraId="42C007E0">
            <w:pPr>
              <w:spacing w:before="120" w:after="0" w:line="360" w:lineRule="auto"/>
              <w:jc w:val="center"/>
              <w:rPr>
                <w:rFonts w:ascii="Times New Roman" w:hAnsi="Times New Roman" w:cs="Times New Roman"/>
                <w:b/>
                <w:sz w:val="28"/>
                <w:szCs w:val="28"/>
              </w:rPr>
            </w:pPr>
            <w:r>
              <w:rPr>
                <w:rFonts w:ascii="Times New Roman" w:hAnsi="Times New Roman" w:cs="Times New Roman"/>
                <w:b/>
                <w:sz w:val="28"/>
                <w:szCs w:val="28"/>
              </w:rPr>
              <w:t>WEB QUẢN LÝ SỰ KIỆN</w:t>
            </w:r>
          </w:p>
          <w:p w14:paraId="0A8FB6D1">
            <w:pPr>
              <w:spacing w:before="120" w:after="0" w:line="360" w:lineRule="auto"/>
              <w:jc w:val="center"/>
              <w:rPr>
                <w:rFonts w:ascii="Times New Roman" w:hAnsi="Times New Roman" w:cs="Times New Roman"/>
                <w:b/>
                <w:sz w:val="28"/>
                <w:szCs w:val="28"/>
              </w:rPr>
            </w:pPr>
          </w:p>
          <w:p w14:paraId="6893A615">
            <w:pPr>
              <w:spacing w:before="120" w:after="0" w:line="360" w:lineRule="auto"/>
              <w:ind w:left="808" w:firstLine="0"/>
              <w:rPr>
                <w:rFonts w:ascii="Times New Roman" w:hAnsi="Times New Roman" w:cs="Times New Roman"/>
                <w:b/>
                <w:sz w:val="28"/>
                <w:szCs w:val="28"/>
              </w:rPr>
            </w:pPr>
            <w:r>
              <w:rPr>
                <w:rFonts w:ascii="Times New Roman" w:hAnsi="Times New Roman" w:cs="Times New Roman"/>
                <w:b/>
                <w:sz w:val="28"/>
                <w:szCs w:val="28"/>
              </w:rPr>
              <w:t>Giảng viên hướng dẫn: Nguyễn Thị Ngọc Thanh</w:t>
            </w:r>
          </w:p>
          <w:p w14:paraId="28438415">
            <w:pPr>
              <w:spacing w:before="120" w:after="0" w:line="360" w:lineRule="auto"/>
              <w:ind w:left="808" w:firstLine="0"/>
              <w:rPr>
                <w:rFonts w:ascii="Times New Roman" w:hAnsi="Times New Roman" w:cs="Times New Roman"/>
                <w:b/>
                <w:sz w:val="28"/>
                <w:szCs w:val="28"/>
              </w:rPr>
            </w:pPr>
            <w:r>
              <w:rPr>
                <w:rFonts w:ascii="Times New Roman" w:hAnsi="Times New Roman" w:cs="Times New Roman"/>
                <w:b/>
                <w:sz w:val="28"/>
                <w:szCs w:val="28"/>
              </w:rPr>
              <w:t>Sinh viên/ Nhóm sinh viên thực hiện: Nhóm 12</w:t>
            </w:r>
          </w:p>
          <w:p w14:paraId="49451ED7">
            <w:pPr>
              <w:spacing w:before="120" w:after="0" w:line="360" w:lineRule="auto"/>
              <w:ind w:left="808" w:firstLine="0"/>
              <w:rPr>
                <w:rFonts w:ascii="Times New Roman" w:hAnsi="Times New Roman" w:cs="Times New Roman"/>
                <w:b/>
                <w:sz w:val="28"/>
                <w:szCs w:val="28"/>
              </w:rPr>
            </w:pPr>
            <w:r>
              <w:rPr>
                <w:rFonts w:ascii="Times New Roman" w:hAnsi="Times New Roman" w:cs="Times New Roman"/>
                <w:b/>
                <w:sz w:val="28"/>
                <w:szCs w:val="28"/>
              </w:rPr>
              <w:t>Lớp: 010100085104</w:t>
            </w:r>
          </w:p>
          <w:p w14:paraId="1008CE57">
            <w:pPr>
              <w:spacing w:before="120" w:after="0" w:line="360" w:lineRule="auto"/>
              <w:ind w:left="770" w:firstLine="0"/>
              <w:rPr>
                <w:rFonts w:ascii="Times New Roman" w:hAnsi="Times New Roman" w:cs="Times New Roman"/>
                <w:b/>
                <w:sz w:val="28"/>
                <w:szCs w:val="28"/>
              </w:rPr>
            </w:pPr>
          </w:p>
          <w:p w14:paraId="1086CD1F">
            <w:pPr>
              <w:spacing w:before="120" w:after="0" w:line="360" w:lineRule="auto"/>
              <w:ind w:left="770" w:firstLine="0"/>
              <w:rPr>
                <w:rFonts w:ascii="Times New Roman" w:hAnsi="Times New Roman" w:cs="Times New Roman"/>
                <w:b/>
                <w:sz w:val="28"/>
                <w:szCs w:val="28"/>
              </w:rPr>
            </w:pPr>
          </w:p>
          <w:p w14:paraId="3955320B">
            <w:pPr>
              <w:spacing w:before="120" w:after="0" w:line="360" w:lineRule="auto"/>
              <w:ind w:left="770" w:firstLine="0"/>
              <w:rPr>
                <w:rFonts w:ascii="Times New Roman" w:hAnsi="Times New Roman" w:cs="Times New Roman"/>
                <w:b/>
                <w:sz w:val="28"/>
                <w:szCs w:val="28"/>
              </w:rPr>
            </w:pPr>
          </w:p>
          <w:p w14:paraId="454D3FA7">
            <w:pPr>
              <w:spacing w:before="120" w:after="0" w:line="360" w:lineRule="auto"/>
              <w:ind w:left="770" w:firstLine="0"/>
              <w:rPr>
                <w:rFonts w:ascii="Times New Roman" w:hAnsi="Times New Roman" w:cs="Times New Roman"/>
                <w:b/>
                <w:sz w:val="28"/>
                <w:szCs w:val="28"/>
              </w:rPr>
            </w:pPr>
          </w:p>
          <w:p w14:paraId="3B31B4BD">
            <w:pPr>
              <w:spacing w:before="120" w:after="0" w:line="360" w:lineRule="auto"/>
              <w:ind w:left="770" w:firstLine="0"/>
              <w:rPr>
                <w:rFonts w:ascii="Times New Roman" w:hAnsi="Times New Roman" w:cs="Times New Roman"/>
                <w:b/>
                <w:sz w:val="28"/>
                <w:szCs w:val="28"/>
              </w:rPr>
            </w:pPr>
          </w:p>
          <w:p w14:paraId="57DC445E">
            <w:pPr>
              <w:spacing w:before="120" w:after="0" w:line="360" w:lineRule="auto"/>
              <w:jc w:val="center"/>
              <w:rPr>
                <w:rFonts w:ascii="Times New Roman" w:hAnsi="Times New Roman" w:cs="Times New Roman"/>
                <w:b/>
                <w:sz w:val="28"/>
                <w:szCs w:val="28"/>
              </w:rPr>
            </w:pPr>
            <w:r>
              <w:rPr>
                <w:rFonts w:ascii="Times New Roman" w:hAnsi="Times New Roman" w:cs="Times New Roman"/>
                <w:b/>
                <w:sz w:val="28"/>
                <w:szCs w:val="28"/>
              </w:rPr>
              <w:t>TP.Hồ Chí Minh, tháng 1/2026</w:t>
            </w:r>
          </w:p>
        </w:tc>
      </w:tr>
      <w:tr w14:paraId="3C6D2A4D">
        <w:tblPrEx>
          <w:tblCellMar>
            <w:top w:w="0" w:type="dxa"/>
            <w:left w:w="108" w:type="dxa"/>
            <w:bottom w:w="0" w:type="dxa"/>
            <w:right w:w="108" w:type="dxa"/>
          </w:tblCellMar>
        </w:tblPrEx>
        <w:trPr>
          <w:trHeight w:val="14220" w:hRule="atLeast"/>
        </w:trPr>
        <w:tc>
          <w:tcPr>
            <w:tcW w:w="10835" w:type="dxa"/>
            <w:tcBorders>
              <w:top w:val="thinThickSmallGap" w:color="000000" w:sz="24" w:space="0"/>
              <w:left w:val="thinThickSmallGap" w:color="000000" w:sz="24" w:space="0"/>
              <w:bottom w:val="thinThickSmallGap" w:color="000000" w:sz="24" w:space="0"/>
              <w:right w:val="thinThickSmallGap" w:color="000000" w:sz="24" w:space="0"/>
            </w:tcBorders>
            <w:shd w:val="clear" w:color="auto" w:fill="auto"/>
          </w:tcPr>
          <w:p w14:paraId="610A3AE7">
            <w:pPr>
              <w:spacing w:before="120" w:after="0" w:line="360" w:lineRule="auto"/>
              <w:jc w:val="center"/>
              <w:rPr>
                <w:rFonts w:ascii="Times New Roman" w:hAnsi="Times New Roman" w:cs="Times New Roman"/>
                <w:b/>
                <w:sz w:val="28"/>
                <w:szCs w:val="28"/>
              </w:rPr>
            </w:pPr>
            <w:r>
              <w:rPr>
                <w:rFonts w:ascii="Times New Roman" w:hAnsi="Times New Roman" w:cs="Times New Roman"/>
                <w:b/>
                <w:sz w:val="28"/>
                <w:szCs w:val="28"/>
              </w:rPr>
              <w:t>HỌC VIỆN HÀNG KHÔNG VIỆT NAM</w:t>
            </w:r>
          </w:p>
          <w:p w14:paraId="6316A5D9">
            <w:pPr>
              <w:spacing w:before="120" w:after="0" w:line="360" w:lineRule="auto"/>
              <w:ind w:left="770" w:firstLine="2552"/>
              <w:rPr>
                <w:rFonts w:ascii="Times New Roman" w:hAnsi="Times New Roman" w:cs="Times New Roman"/>
                <w:b/>
                <w:sz w:val="28"/>
                <w:szCs w:val="28"/>
              </w:rPr>
            </w:pPr>
            <w:r>
              <mc:AlternateContent>
                <mc:Choice Requires="wps">
                  <w:drawing>
                    <wp:anchor distT="0" distB="0" distL="0" distR="0" simplePos="0" relativeHeight="251659264" behindDoc="0" locked="0" layoutInCell="1" allowOverlap="1">
                      <wp:simplePos x="0" y="0"/>
                      <wp:positionH relativeFrom="column">
                        <wp:posOffset>2517775</wp:posOffset>
                      </wp:positionH>
                      <wp:positionV relativeFrom="paragraph">
                        <wp:posOffset>283845</wp:posOffset>
                      </wp:positionV>
                      <wp:extent cx="2049145" cy="1270"/>
                      <wp:effectExtent l="0" t="0" r="0" b="0"/>
                      <wp:wrapNone/>
                      <wp:docPr id="4" name="Straight Connector 6"/>
                      <wp:cNvGraphicFramePr/>
                      <a:graphic xmlns:a="http://schemas.openxmlformats.org/drawingml/2006/main">
                        <a:graphicData uri="http://schemas.microsoft.com/office/word/2010/wordprocessingShape">
                          <wps:wsp>
                            <wps:cNvCnPr/>
                            <wps:spPr>
                              <a:xfrm>
                                <a:off x="0" y="0"/>
                                <a:ext cx="2048400" cy="0"/>
                              </a:xfrm>
                              <a:prstGeom prst="line">
                                <a:avLst/>
                              </a:prstGeom>
                            </wps:spPr>
                            <wps:style>
                              <a:lnRef idx="1">
                                <a:schemeClr val="dk1"/>
                              </a:lnRef>
                              <a:fillRef idx="0">
                                <a:schemeClr val="dk1"/>
                              </a:fillRef>
                              <a:effectRef idx="0">
                                <a:schemeClr val="dk1"/>
                              </a:effectRef>
                              <a:fontRef idx="minor"/>
                            </wps:style>
                            <wps:bodyPr/>
                          </wps:wsp>
                        </a:graphicData>
                      </a:graphic>
                    </wp:anchor>
                  </w:drawing>
                </mc:Choice>
                <mc:Fallback>
                  <w:pict>
                    <v:line id="Straight Connector 6" o:spid="_x0000_s1026" o:spt="20" style="position:absolute;left:0pt;margin-left:198.25pt;margin-top:22.35pt;height:0.1pt;width:161.35pt;z-index:251659264;mso-width-relative:page;mso-height-relative:page;" filled="f" stroked="t" coordsize="21600,21600" o:gfxdata="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ZMP4D2AAAAAkBAAAPAAAAAAAAAAEAIAAAACIA&#10;AABkcnMvZG93bnJldi54bWxQSwECFAAUAAAACACHTuJA2LFrMtABAAC0AwAADgAAAAAAAAABACAA&#10;AAAnAQAAZHJzL2Uyb0RvYy54bWxQSwUGAAAAAAYABgBZAQAAaQUAAAAA&#10;">
                      <v:fill on="f" focussize="0,0"/>
                      <v:stroke weight="0.5pt" color="#000000 [3200]" miterlimit="8" joinstyle="miter"/>
                      <v:imagedata o:title=""/>
                      <o:lock v:ext="edit" aspectratio="f"/>
                    </v:line>
                  </w:pict>
                </mc:Fallback>
              </mc:AlternateContent>
            </w:r>
            <w:r>
              <w:rPr>
                <w:rFonts w:ascii="Times New Roman" w:hAnsi="Times New Roman" w:cs="Times New Roman"/>
                <w:b/>
                <w:sz w:val="28"/>
                <w:szCs w:val="28"/>
              </w:rPr>
              <w:t>KHOA CÔNG NGHỆ THÔNG TIN</w:t>
            </w:r>
          </w:p>
          <w:p w14:paraId="7910276B">
            <w:pPr>
              <w:spacing w:before="120" w:after="0" w:line="360" w:lineRule="auto"/>
              <w:ind w:left="770" w:firstLine="2552"/>
              <w:rPr>
                <w:rFonts w:ascii="Times New Roman" w:hAnsi="Times New Roman" w:cs="Times New Roman"/>
                <w:b/>
                <w:sz w:val="28"/>
                <w:szCs w:val="28"/>
              </w:rPr>
            </w:pPr>
            <w:r>
              <w:rPr>
                <w:rFonts w:ascii="Times New Roman" w:hAnsi="Times New Roman" w:cs="Times New Roman"/>
                <w:b/>
                <w:sz w:val="28"/>
                <w:szCs w:val="28"/>
              </w:rPr>
              <w:drawing>
                <wp:anchor distT="0" distB="0" distL="0" distR="0" simplePos="0" relativeHeight="251659264" behindDoc="0" locked="0" layoutInCell="1" allowOverlap="1">
                  <wp:simplePos x="0" y="0"/>
                  <wp:positionH relativeFrom="column">
                    <wp:posOffset>2784475</wp:posOffset>
                  </wp:positionH>
                  <wp:positionV relativeFrom="paragraph">
                    <wp:posOffset>147320</wp:posOffset>
                  </wp:positionV>
                  <wp:extent cx="1592580" cy="1302385"/>
                  <wp:effectExtent l="0" t="0" r="0" b="0"/>
                  <wp:wrapNone/>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7"/>
                          <a:stretch>
                            <a:fillRect/>
                          </a:stretch>
                        </pic:blipFill>
                        <pic:spPr>
                          <a:xfrm>
                            <a:off x="0" y="0"/>
                            <a:ext cx="1592580" cy="1302385"/>
                          </a:xfrm>
                          <a:prstGeom prst="rect">
                            <a:avLst/>
                          </a:prstGeom>
                        </pic:spPr>
                      </pic:pic>
                    </a:graphicData>
                  </a:graphic>
                </wp:anchor>
              </w:drawing>
            </w:r>
          </w:p>
          <w:p w14:paraId="1834A0DE">
            <w:pPr>
              <w:spacing w:before="120" w:after="0" w:line="360" w:lineRule="auto"/>
              <w:ind w:left="770" w:firstLine="3011"/>
              <w:rPr>
                <w:rFonts w:ascii="Times New Roman" w:hAnsi="Times New Roman" w:cs="Times New Roman"/>
                <w:b/>
                <w:sz w:val="28"/>
                <w:szCs w:val="28"/>
              </w:rPr>
            </w:pPr>
            <w:r>
              <w:rPr>
                <w:rFonts w:ascii="Times New Roman" w:hAnsi="Times New Roman" w:cs="Times New Roman"/>
                <w:sz w:val="28"/>
                <w:szCs w:val="28"/>
              </w:rPr>
              <w:t xml:space="preserve">            </w:t>
            </w:r>
            <w:r>
              <w:rPr>
                <w:rFonts w:ascii="Times New Roman" w:hAnsi="Times New Roman" w:cs="Times New Roman"/>
                <w:sz w:val="28"/>
                <w:szCs w:val="28"/>
              </w:rPr>
              <mc:AlternateContent>
                <mc:Choice Requires="wps">
                  <w:drawing>
                    <wp:inline distT="0" distB="0" distL="0" distR="0">
                      <wp:extent cx="306070" cy="306070"/>
                      <wp:effectExtent l="0" t="0" r="0" b="0"/>
                      <wp:docPr id="6" name="Rectangles 6"/>
                      <wp:cNvGraphicFramePr/>
                      <a:graphic xmlns:a="http://schemas.openxmlformats.org/drawingml/2006/main">
                        <a:graphicData uri="http://schemas.microsoft.com/office/word/2010/wordprocessingShape">
                          <wps:wsp>
                            <wps:cNvSpPr/>
                            <wps:spPr>
                              <a:xfrm>
                                <a:off x="0" y="0"/>
                                <a:ext cx="305280" cy="305280"/>
                              </a:xfrm>
                              <a:prstGeom prst="rect">
                                <a:avLst/>
                              </a:prstGeom>
                              <a:noFill/>
                              <a:ln>
                                <a:noFill/>
                              </a:ln>
                            </wps:spPr>
                            <wps:style>
                              <a:lnRef idx="0">
                                <a:srgbClr val="FFFFFF"/>
                              </a:lnRef>
                              <a:fillRef idx="0">
                                <a:srgbClr val="FFFFFF"/>
                              </a:fillRef>
                              <a:effectRef idx="0">
                                <a:srgbClr val="FFFFFF"/>
                              </a:effectRef>
                              <a:fontRef idx="minor"/>
                            </wps:style>
                            <wps:bodyPr/>
                          </wps:wsp>
                        </a:graphicData>
                      </a:graphic>
                    </wp:inline>
                  </w:drawing>
                </mc:Choice>
                <mc:Fallback>
                  <w:pict>
                    <v:rect id="_x0000_s1026" o:spid="_x0000_s1026" o:spt="1" style="height:24.1pt;width:24.1pt;" filled="f" stroked="f" coordsize="21600,21600" o:gfxdata="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">
                      <v:fill on="f" focussize="0,0"/>
                      <v:stroke on="f"/>
                      <v:imagedata o:title=""/>
                      <o:lock v:ext="edit" aspectratio="f"/>
                      <w10:wrap type="none"/>
                      <w10:anchorlock/>
                    </v:rect>
                  </w:pict>
                </mc:Fallback>
              </mc:AlternateContent>
            </w:r>
          </w:p>
          <w:p w14:paraId="19009510">
            <w:pPr>
              <w:spacing w:before="120" w:after="0" w:line="360" w:lineRule="auto"/>
              <w:jc w:val="center"/>
              <w:rPr>
                <w:rFonts w:ascii="Times New Roman" w:hAnsi="Times New Roman" w:cs="Times New Roman"/>
                <w:b/>
                <w:sz w:val="28"/>
                <w:szCs w:val="28"/>
              </w:rPr>
            </w:pPr>
          </w:p>
          <w:p w14:paraId="6FD3E314">
            <w:pPr>
              <w:spacing w:before="120" w:after="0" w:line="360" w:lineRule="auto"/>
              <w:rPr>
                <w:rFonts w:ascii="Times New Roman" w:hAnsi="Times New Roman" w:cs="Times New Roman"/>
                <w:b/>
                <w:sz w:val="28"/>
                <w:szCs w:val="28"/>
              </w:rPr>
            </w:pPr>
          </w:p>
          <w:p w14:paraId="72142DC8">
            <w:pPr>
              <w:spacing w:before="120" w:after="0" w:line="360" w:lineRule="auto"/>
              <w:jc w:val="center"/>
              <w:rPr>
                <w:rFonts w:ascii="Times New Roman" w:hAnsi="Times New Roman" w:cs="Times New Roman"/>
                <w:b/>
                <w:sz w:val="28"/>
                <w:szCs w:val="28"/>
              </w:rPr>
            </w:pPr>
          </w:p>
          <w:p w14:paraId="01105C6C">
            <w:pPr>
              <w:spacing w:before="120" w:after="0" w:line="360" w:lineRule="auto"/>
              <w:jc w:val="center"/>
              <w:rPr>
                <w:rFonts w:ascii="Times New Roman" w:hAnsi="Times New Roman" w:cs="Times New Roman"/>
                <w:b/>
                <w:sz w:val="28"/>
                <w:szCs w:val="28"/>
              </w:rPr>
            </w:pPr>
            <w:r>
              <w:rPr>
                <w:rFonts w:ascii="Times New Roman" w:hAnsi="Times New Roman" w:cs="Times New Roman"/>
                <w:b/>
                <w:sz w:val="28"/>
                <w:szCs w:val="28"/>
              </w:rPr>
              <w:t>BÁO CÁO</w:t>
            </w:r>
          </w:p>
          <w:p w14:paraId="4925A80E">
            <w:pPr>
              <w:spacing w:before="120" w:after="0" w:line="360" w:lineRule="auto"/>
              <w:jc w:val="center"/>
              <w:rPr>
                <w:rFonts w:ascii="Times New Roman" w:hAnsi="Times New Roman" w:cs="Times New Roman"/>
                <w:b/>
                <w:sz w:val="28"/>
                <w:szCs w:val="28"/>
              </w:rPr>
            </w:pPr>
            <w:r>
              <w:rPr>
                <w:rFonts w:ascii="Times New Roman" w:hAnsi="Times New Roman" w:cs="Times New Roman"/>
                <w:b/>
                <w:sz w:val="28"/>
                <w:szCs w:val="28"/>
              </w:rPr>
              <w:t>ĐỒ ÁN CƠ SỞ NGÀNH</w:t>
            </w:r>
          </w:p>
          <w:p w14:paraId="5176B81E">
            <w:pPr>
              <w:spacing w:before="120" w:after="0" w:line="360" w:lineRule="auto"/>
              <w:jc w:val="center"/>
              <w:rPr>
                <w:rFonts w:ascii="Times New Roman" w:hAnsi="Times New Roman" w:cs="Times New Roman"/>
                <w:b/>
                <w:sz w:val="28"/>
                <w:szCs w:val="28"/>
              </w:rPr>
            </w:pPr>
            <w:r>
              <w:rPr>
                <w:rFonts w:ascii="Times New Roman" w:hAnsi="Times New Roman" w:cs="Times New Roman"/>
                <w:b/>
                <w:sz w:val="28"/>
                <w:szCs w:val="28"/>
              </w:rPr>
              <w:t>CÔNG NGHỆ THÔNG TIN</w:t>
            </w:r>
          </w:p>
          <w:p w14:paraId="48ADE748">
            <w:pPr>
              <w:spacing w:before="120" w:after="0" w:line="360" w:lineRule="auto"/>
              <w:jc w:val="center"/>
              <w:rPr>
                <w:rFonts w:ascii="Times New Roman" w:hAnsi="Times New Roman" w:cs="Times New Roman"/>
                <w:b/>
                <w:sz w:val="28"/>
                <w:szCs w:val="28"/>
              </w:rPr>
            </w:pPr>
            <w:r>
              <w:rPr>
                <w:rFonts w:ascii="Times New Roman" w:hAnsi="Times New Roman" w:cs="Times New Roman"/>
                <w:b/>
                <w:sz w:val="28"/>
                <w:szCs w:val="28"/>
              </w:rPr>
              <w:t>WEB QUẢN LÝ SỰ KIỆN</w:t>
            </w:r>
          </w:p>
          <w:p w14:paraId="59799EA1">
            <w:pPr>
              <w:spacing w:before="120" w:after="0" w:line="360" w:lineRule="auto"/>
              <w:ind w:left="808" w:firstLine="0"/>
              <w:jc w:val="center"/>
              <w:rPr>
                <w:rFonts w:ascii="Times New Roman" w:hAnsi="Times New Roman" w:cs="Times New Roman"/>
                <w:b/>
                <w:sz w:val="28"/>
                <w:szCs w:val="28"/>
              </w:rPr>
            </w:pPr>
          </w:p>
          <w:p w14:paraId="66D7F122">
            <w:pPr>
              <w:spacing w:before="120" w:after="0" w:line="360" w:lineRule="auto"/>
              <w:ind w:left="808" w:firstLine="0"/>
              <w:rPr>
                <w:rFonts w:ascii="Times New Roman" w:hAnsi="Times New Roman" w:cs="Times New Roman"/>
                <w:b/>
                <w:sz w:val="28"/>
                <w:szCs w:val="28"/>
              </w:rPr>
            </w:pPr>
            <w:r>
              <w:rPr>
                <w:rFonts w:ascii="Times New Roman" w:hAnsi="Times New Roman" w:cs="Times New Roman"/>
                <w:b/>
                <w:sz w:val="28"/>
                <w:szCs w:val="28"/>
              </w:rPr>
              <w:t>Giảng viên hướng dẫn: Nguyễn Thị Ngọc Thanh</w:t>
            </w:r>
          </w:p>
          <w:p w14:paraId="0B64BB33">
            <w:pPr>
              <w:spacing w:before="120" w:after="0" w:line="360" w:lineRule="auto"/>
              <w:ind w:left="808" w:firstLine="0"/>
              <w:rPr>
                <w:rFonts w:ascii="Times New Roman" w:hAnsi="Times New Roman" w:cs="Times New Roman"/>
                <w:b/>
                <w:sz w:val="28"/>
                <w:szCs w:val="28"/>
              </w:rPr>
            </w:pPr>
            <w:r>
              <w:rPr>
                <w:rFonts w:ascii="Times New Roman" w:hAnsi="Times New Roman" w:cs="Times New Roman"/>
                <w:b/>
                <w:sz w:val="28"/>
                <w:szCs w:val="28"/>
              </w:rPr>
              <w:t>Sinh viên/ Nhóm sinh viên thực hiện: Nhóm 12</w:t>
            </w:r>
          </w:p>
          <w:p w14:paraId="5E739A9E">
            <w:pPr>
              <w:spacing w:before="120" w:after="0" w:line="360" w:lineRule="auto"/>
              <w:ind w:left="808" w:firstLine="0"/>
              <w:rPr>
                <w:rFonts w:ascii="Times New Roman" w:hAnsi="Times New Roman" w:cs="Times New Roman"/>
                <w:b/>
                <w:sz w:val="28"/>
                <w:szCs w:val="28"/>
              </w:rPr>
            </w:pPr>
            <w:r>
              <w:rPr>
                <w:rFonts w:ascii="Times New Roman" w:hAnsi="Times New Roman" w:cs="Times New Roman"/>
                <w:b/>
                <w:sz w:val="28"/>
                <w:szCs w:val="28"/>
              </w:rPr>
              <w:t>Lớp: 010100085104</w:t>
            </w:r>
          </w:p>
          <w:p w14:paraId="066F9BE5">
            <w:pPr>
              <w:spacing w:before="120" w:after="0" w:line="360" w:lineRule="auto"/>
              <w:jc w:val="center"/>
              <w:rPr>
                <w:rFonts w:ascii="Times New Roman" w:hAnsi="Times New Roman" w:cs="Times New Roman"/>
                <w:b/>
                <w:sz w:val="28"/>
                <w:szCs w:val="28"/>
              </w:rPr>
            </w:pPr>
          </w:p>
          <w:p w14:paraId="334571A3">
            <w:pPr>
              <w:spacing w:before="120" w:after="0" w:line="360" w:lineRule="auto"/>
              <w:ind w:left="770" w:firstLine="0"/>
              <w:rPr>
                <w:rFonts w:ascii="Times New Roman" w:hAnsi="Times New Roman" w:cs="Times New Roman"/>
                <w:b/>
                <w:sz w:val="28"/>
                <w:szCs w:val="28"/>
              </w:rPr>
            </w:pPr>
          </w:p>
          <w:p w14:paraId="47D3894F">
            <w:pPr>
              <w:spacing w:before="120" w:after="0" w:line="360" w:lineRule="auto"/>
              <w:ind w:left="770" w:firstLine="0"/>
              <w:rPr>
                <w:rFonts w:ascii="Times New Roman" w:hAnsi="Times New Roman" w:cs="Times New Roman"/>
                <w:b/>
                <w:sz w:val="28"/>
                <w:szCs w:val="28"/>
              </w:rPr>
            </w:pPr>
          </w:p>
          <w:p w14:paraId="1B6720FE">
            <w:pPr>
              <w:spacing w:before="120" w:after="0" w:line="360" w:lineRule="auto"/>
              <w:ind w:left="770" w:firstLine="0"/>
              <w:rPr>
                <w:rFonts w:ascii="Times New Roman" w:hAnsi="Times New Roman" w:cs="Times New Roman"/>
                <w:b/>
                <w:sz w:val="28"/>
                <w:szCs w:val="28"/>
              </w:rPr>
            </w:pPr>
          </w:p>
          <w:p w14:paraId="38DCBC78">
            <w:pPr>
              <w:spacing w:before="120" w:after="0" w:line="360" w:lineRule="auto"/>
              <w:jc w:val="center"/>
              <w:rPr>
                <w:rFonts w:ascii="Times New Roman" w:hAnsi="Times New Roman" w:cs="Times New Roman"/>
                <w:b/>
                <w:sz w:val="28"/>
                <w:szCs w:val="28"/>
              </w:rPr>
            </w:pPr>
          </w:p>
          <w:p w14:paraId="7745625C">
            <w:pPr>
              <w:spacing w:before="120" w:after="0" w:line="360" w:lineRule="auto"/>
              <w:jc w:val="center"/>
              <w:rPr>
                <w:rFonts w:ascii="Times New Roman" w:hAnsi="Times New Roman" w:cs="Times New Roman"/>
                <w:b/>
                <w:sz w:val="28"/>
                <w:szCs w:val="28"/>
              </w:rPr>
            </w:pPr>
            <w:r>
              <w:rPr>
                <w:rFonts w:ascii="Times New Roman" w:hAnsi="Times New Roman" w:cs="Times New Roman"/>
                <w:b/>
                <w:sz w:val="28"/>
                <w:szCs w:val="28"/>
              </w:rPr>
              <w:t>Thành phố Hồ Chí Minh, tháng 1/2026</w:t>
            </w:r>
          </w:p>
        </w:tc>
      </w:tr>
    </w:tbl>
    <w:p w14:paraId="10C1B82B">
      <w:pPr>
        <w:spacing w:before="120" w:after="0" w:line="360" w:lineRule="auto"/>
        <w:rPr>
          <w:rFonts w:ascii="Times New Roman" w:hAnsi="Times New Roman" w:cs="Times New Roman"/>
          <w:b/>
          <w:sz w:val="28"/>
          <w:szCs w:val="28"/>
        </w:rPr>
      </w:pPr>
      <w:r>
        <w:rPr>
          <w:rFonts w:ascii="Times New Roman" w:hAnsi="Times New Roman" w:cs="Times New Roman"/>
          <w:b/>
          <w:sz w:val="28"/>
          <w:szCs w:val="28"/>
        </w:rPr>
        <w:t>Danh sách Nhóm:</w:t>
      </w:r>
    </w:p>
    <w:tbl>
      <w:tblPr>
        <w:tblStyle w:val="11"/>
        <w:tblW w:w="10490"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3"/>
        <w:gridCol w:w="3102"/>
        <w:gridCol w:w="1906"/>
        <w:gridCol w:w="2194"/>
        <w:gridCol w:w="2415"/>
      </w:tblGrid>
      <w:tr w14:paraId="75B58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shd w:val="clear" w:color="auto" w:fill="auto"/>
          </w:tcPr>
          <w:p w14:paraId="4A35BEBF">
            <w:pPr>
              <w:spacing w:before="120" w:after="160" w:line="360" w:lineRule="auto"/>
              <w:jc w:val="center"/>
              <w:rPr>
                <w:rFonts w:ascii="Times New Roman" w:hAnsi="Times New Roman" w:cs="Times New Roman"/>
                <w:b/>
                <w:sz w:val="28"/>
                <w:szCs w:val="28"/>
              </w:rPr>
            </w:pPr>
            <w:r>
              <w:rPr>
                <w:rFonts w:ascii="Times New Roman" w:hAnsi="Times New Roman" w:cs="Times New Roman"/>
                <w:b/>
                <w:sz w:val="28"/>
                <w:szCs w:val="28"/>
              </w:rPr>
              <w:t>STT</w:t>
            </w:r>
          </w:p>
        </w:tc>
        <w:tc>
          <w:tcPr>
            <w:tcW w:w="3102" w:type="dxa"/>
            <w:shd w:val="clear" w:color="auto" w:fill="auto"/>
          </w:tcPr>
          <w:p w14:paraId="22C81EF6">
            <w:pPr>
              <w:spacing w:before="120" w:after="160" w:line="360" w:lineRule="auto"/>
              <w:jc w:val="center"/>
              <w:rPr>
                <w:rFonts w:ascii="Times New Roman" w:hAnsi="Times New Roman" w:cs="Times New Roman"/>
                <w:b/>
                <w:sz w:val="28"/>
                <w:szCs w:val="28"/>
              </w:rPr>
            </w:pPr>
            <w:r>
              <w:rPr>
                <w:rFonts w:ascii="Times New Roman" w:hAnsi="Times New Roman" w:cs="Times New Roman"/>
                <w:b/>
                <w:sz w:val="28"/>
                <w:szCs w:val="28"/>
              </w:rPr>
              <w:t>Họ và tên</w:t>
            </w:r>
          </w:p>
        </w:tc>
        <w:tc>
          <w:tcPr>
            <w:tcW w:w="1906" w:type="dxa"/>
            <w:shd w:val="clear" w:color="auto" w:fill="auto"/>
          </w:tcPr>
          <w:p w14:paraId="353EF5C9">
            <w:pPr>
              <w:spacing w:before="120" w:after="160" w:line="360" w:lineRule="auto"/>
              <w:jc w:val="center"/>
              <w:rPr>
                <w:rFonts w:ascii="Times New Roman" w:hAnsi="Times New Roman" w:cs="Times New Roman"/>
                <w:b/>
                <w:sz w:val="28"/>
                <w:szCs w:val="28"/>
              </w:rPr>
            </w:pPr>
            <w:r>
              <w:rPr>
                <w:rFonts w:ascii="Times New Roman" w:hAnsi="Times New Roman" w:cs="Times New Roman"/>
                <w:b/>
                <w:sz w:val="28"/>
                <w:szCs w:val="28"/>
              </w:rPr>
              <w:t>MSSV</w:t>
            </w:r>
          </w:p>
        </w:tc>
        <w:tc>
          <w:tcPr>
            <w:tcW w:w="2194" w:type="dxa"/>
            <w:shd w:val="clear" w:color="auto" w:fill="auto"/>
          </w:tcPr>
          <w:p w14:paraId="0BE7C22C">
            <w:pPr>
              <w:spacing w:before="120" w:after="160" w:line="360" w:lineRule="auto"/>
              <w:jc w:val="center"/>
              <w:rPr>
                <w:rFonts w:ascii="Times New Roman" w:hAnsi="Times New Roman" w:cs="Times New Roman"/>
                <w:b/>
                <w:sz w:val="28"/>
                <w:szCs w:val="28"/>
              </w:rPr>
            </w:pPr>
            <w:r>
              <w:rPr>
                <w:rFonts w:ascii="Times New Roman" w:hAnsi="Times New Roman" w:cs="Times New Roman"/>
                <w:b/>
                <w:sz w:val="28"/>
                <w:szCs w:val="28"/>
              </w:rPr>
              <w:t>Lớp</w:t>
            </w:r>
          </w:p>
        </w:tc>
        <w:tc>
          <w:tcPr>
            <w:tcW w:w="2415" w:type="dxa"/>
            <w:shd w:val="clear" w:color="auto" w:fill="auto"/>
          </w:tcPr>
          <w:p w14:paraId="13D73338">
            <w:pPr>
              <w:spacing w:before="120" w:after="160" w:line="360" w:lineRule="auto"/>
              <w:jc w:val="center"/>
              <w:rPr>
                <w:rFonts w:ascii="Times New Roman" w:hAnsi="Times New Roman" w:cs="Times New Roman"/>
                <w:b/>
                <w:sz w:val="28"/>
                <w:szCs w:val="28"/>
              </w:rPr>
            </w:pPr>
            <w:r>
              <w:rPr>
                <w:rFonts w:ascii="Times New Roman" w:hAnsi="Times New Roman" w:cs="Times New Roman"/>
                <w:b/>
                <w:sz w:val="28"/>
                <w:szCs w:val="28"/>
              </w:rPr>
              <w:t>Ghi chú</w:t>
            </w:r>
          </w:p>
        </w:tc>
      </w:tr>
      <w:tr w14:paraId="4031E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3" w:type="dxa"/>
            <w:shd w:val="clear" w:color="auto" w:fill="auto"/>
            <w:vAlign w:val="center"/>
          </w:tcPr>
          <w:p w14:paraId="5BF44CB8">
            <w:pPr>
              <w:spacing w:before="120" w:after="160"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3102" w:type="dxa"/>
            <w:shd w:val="clear" w:color="auto" w:fill="auto"/>
            <w:vAlign w:val="center"/>
          </w:tcPr>
          <w:p w14:paraId="605BFF8E">
            <w:pPr>
              <w:spacing w:before="120" w:after="160" w:line="360" w:lineRule="auto"/>
              <w:jc w:val="center"/>
              <w:rPr>
                <w:rFonts w:ascii="Times New Roman" w:hAnsi="Times New Roman" w:cs="Times New Roman"/>
                <w:b/>
                <w:sz w:val="28"/>
                <w:szCs w:val="28"/>
              </w:rPr>
            </w:pPr>
            <w:r>
              <w:rPr>
                <w:rFonts w:ascii="Times New Roman" w:hAnsi="Times New Roman" w:cs="Times New Roman"/>
                <w:sz w:val="28"/>
                <w:szCs w:val="28"/>
              </w:rPr>
              <w:t>Võ Nguyễn Mạnh Sơn</w:t>
            </w:r>
          </w:p>
        </w:tc>
        <w:tc>
          <w:tcPr>
            <w:tcW w:w="1906" w:type="dxa"/>
            <w:shd w:val="clear" w:color="auto" w:fill="auto"/>
            <w:vAlign w:val="center"/>
          </w:tcPr>
          <w:p w14:paraId="6A2E21D3">
            <w:pPr>
              <w:spacing w:before="120" w:after="160" w:line="360" w:lineRule="auto"/>
              <w:jc w:val="center"/>
              <w:rPr>
                <w:rFonts w:ascii="Times New Roman" w:hAnsi="Times New Roman" w:cs="Times New Roman"/>
                <w:b/>
                <w:sz w:val="28"/>
                <w:szCs w:val="28"/>
              </w:rPr>
            </w:pPr>
            <w:r>
              <w:rPr>
                <w:rFonts w:ascii="Times New Roman" w:hAnsi="Times New Roman" w:cs="Times New Roman"/>
                <w:sz w:val="28"/>
                <w:szCs w:val="28"/>
              </w:rPr>
              <w:t>2331540281</w:t>
            </w:r>
          </w:p>
        </w:tc>
        <w:tc>
          <w:tcPr>
            <w:tcW w:w="2194" w:type="dxa"/>
            <w:shd w:val="clear" w:color="auto" w:fill="auto"/>
            <w:vAlign w:val="center"/>
          </w:tcPr>
          <w:p w14:paraId="2ED80E5A">
            <w:pPr>
              <w:spacing w:before="120" w:after="160" w:line="360" w:lineRule="auto"/>
              <w:jc w:val="center"/>
              <w:rPr>
                <w:rFonts w:ascii="Times New Roman" w:hAnsi="Times New Roman" w:cs="Times New Roman"/>
                <w:b/>
                <w:sz w:val="28"/>
                <w:szCs w:val="28"/>
              </w:rPr>
            </w:pPr>
            <w:r>
              <w:rPr>
                <w:rFonts w:ascii="Times New Roman" w:hAnsi="Times New Roman" w:cs="Times New Roman"/>
                <w:color w:val="081B3A"/>
                <w:spacing w:val="3"/>
                <w:sz w:val="28"/>
                <w:szCs w:val="28"/>
                <w:shd w:val="clear" w:fill="FFFFFF"/>
              </w:rPr>
              <w:t>23ĐHTT01</w:t>
            </w:r>
          </w:p>
        </w:tc>
        <w:tc>
          <w:tcPr>
            <w:tcW w:w="2415" w:type="dxa"/>
            <w:shd w:val="clear" w:color="auto" w:fill="auto"/>
            <w:vAlign w:val="center"/>
          </w:tcPr>
          <w:p w14:paraId="21997140">
            <w:pPr>
              <w:spacing w:before="120" w:after="160" w:line="360" w:lineRule="auto"/>
              <w:jc w:val="center"/>
              <w:rPr>
                <w:rFonts w:ascii="Times New Roman" w:hAnsi="Times New Roman" w:cs="Times New Roman"/>
                <w:b/>
                <w:sz w:val="28"/>
                <w:szCs w:val="28"/>
              </w:rPr>
            </w:pPr>
            <w:r>
              <w:rPr>
                <w:rFonts w:ascii="Times New Roman" w:hAnsi="Times New Roman" w:cs="Times New Roman"/>
                <w:sz w:val="28"/>
                <w:szCs w:val="28"/>
              </w:rPr>
              <w:t>Nhóm Trưởng</w:t>
            </w:r>
          </w:p>
        </w:tc>
      </w:tr>
      <w:tr w14:paraId="26240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3" w:type="dxa"/>
            <w:shd w:val="clear" w:color="auto" w:fill="auto"/>
            <w:vAlign w:val="center"/>
          </w:tcPr>
          <w:p w14:paraId="690328B5">
            <w:pPr>
              <w:spacing w:before="120" w:after="160"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3102" w:type="dxa"/>
            <w:shd w:val="clear" w:color="auto" w:fill="auto"/>
            <w:vAlign w:val="center"/>
          </w:tcPr>
          <w:p w14:paraId="2ED1D9E1">
            <w:pPr>
              <w:spacing w:before="120" w:after="160" w:line="360" w:lineRule="auto"/>
              <w:jc w:val="center"/>
              <w:rPr>
                <w:rFonts w:ascii="Times New Roman" w:hAnsi="Times New Roman" w:cs="Times New Roman"/>
                <w:sz w:val="28"/>
                <w:szCs w:val="28"/>
              </w:rPr>
            </w:pPr>
            <w:r>
              <w:rPr>
                <w:rFonts w:ascii="Times New Roman" w:hAnsi="Times New Roman" w:cs="Times New Roman"/>
                <w:sz w:val="28"/>
                <w:szCs w:val="28"/>
              </w:rPr>
              <w:t>Lư Quốc Tuấn</w:t>
            </w:r>
          </w:p>
        </w:tc>
        <w:tc>
          <w:tcPr>
            <w:tcW w:w="1906" w:type="dxa"/>
            <w:shd w:val="clear" w:color="auto" w:fill="auto"/>
            <w:vAlign w:val="center"/>
          </w:tcPr>
          <w:p w14:paraId="4ADB1D16">
            <w:pPr>
              <w:spacing w:before="120" w:after="160" w:line="360" w:lineRule="auto"/>
              <w:jc w:val="center"/>
              <w:rPr>
                <w:rFonts w:ascii="Times New Roman" w:hAnsi="Times New Roman" w:cs="Times New Roman"/>
                <w:sz w:val="28"/>
                <w:szCs w:val="28"/>
              </w:rPr>
            </w:pPr>
            <w:r>
              <w:rPr>
                <w:rFonts w:ascii="Times New Roman" w:hAnsi="Times New Roman" w:cs="Times New Roman"/>
                <w:sz w:val="28"/>
                <w:szCs w:val="28"/>
              </w:rPr>
              <w:t>2431540264</w:t>
            </w:r>
          </w:p>
        </w:tc>
        <w:tc>
          <w:tcPr>
            <w:tcW w:w="2194" w:type="dxa"/>
            <w:shd w:val="clear" w:color="auto" w:fill="auto"/>
            <w:vAlign w:val="center"/>
          </w:tcPr>
          <w:p w14:paraId="4C61BD2A">
            <w:pPr>
              <w:spacing w:before="120" w:after="160" w:line="360" w:lineRule="auto"/>
              <w:jc w:val="center"/>
              <w:rPr>
                <w:rFonts w:ascii="Times New Roman" w:hAnsi="Times New Roman" w:cs="Times New Roman"/>
                <w:sz w:val="28"/>
                <w:szCs w:val="28"/>
              </w:rPr>
            </w:pPr>
            <w:r>
              <w:rPr>
                <w:rFonts w:ascii="Times New Roman" w:hAnsi="Times New Roman" w:cs="Times New Roman"/>
                <w:sz w:val="28"/>
                <w:szCs w:val="28"/>
              </w:rPr>
              <w:t>24ĐHTT05</w:t>
            </w:r>
          </w:p>
        </w:tc>
        <w:tc>
          <w:tcPr>
            <w:tcW w:w="2415" w:type="dxa"/>
            <w:shd w:val="clear" w:color="auto" w:fill="auto"/>
            <w:vAlign w:val="center"/>
          </w:tcPr>
          <w:p w14:paraId="49D7C86C">
            <w:pPr>
              <w:spacing w:before="120" w:after="160" w:line="360" w:lineRule="auto"/>
              <w:jc w:val="center"/>
              <w:rPr>
                <w:rFonts w:ascii="Times New Roman" w:hAnsi="Times New Roman" w:cs="Times New Roman"/>
                <w:sz w:val="28"/>
                <w:szCs w:val="28"/>
              </w:rPr>
            </w:pPr>
          </w:p>
        </w:tc>
      </w:tr>
      <w:tr w14:paraId="51F99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3" w:type="dxa"/>
            <w:shd w:val="clear" w:color="auto" w:fill="auto"/>
            <w:vAlign w:val="center"/>
          </w:tcPr>
          <w:p w14:paraId="2C7A41D4">
            <w:pPr>
              <w:spacing w:before="120" w:after="160"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3102" w:type="dxa"/>
            <w:shd w:val="clear" w:color="auto" w:fill="auto"/>
            <w:vAlign w:val="center"/>
          </w:tcPr>
          <w:p w14:paraId="3E8E0488">
            <w:pPr>
              <w:spacing w:before="120" w:after="160" w:line="360" w:lineRule="auto"/>
              <w:jc w:val="center"/>
              <w:rPr>
                <w:rFonts w:ascii="Times New Roman" w:hAnsi="Times New Roman" w:cs="Times New Roman"/>
                <w:sz w:val="28"/>
                <w:szCs w:val="28"/>
              </w:rPr>
            </w:pPr>
            <w:r>
              <w:rPr>
                <w:rFonts w:ascii="Times New Roman" w:hAnsi="Times New Roman" w:cs="Times New Roman"/>
                <w:sz w:val="28"/>
                <w:szCs w:val="28"/>
              </w:rPr>
              <w:t>Dương Trần Bảo Linh</w:t>
            </w:r>
          </w:p>
        </w:tc>
        <w:tc>
          <w:tcPr>
            <w:tcW w:w="1906" w:type="dxa"/>
            <w:shd w:val="clear" w:color="auto" w:fill="auto"/>
            <w:vAlign w:val="center"/>
          </w:tcPr>
          <w:p w14:paraId="6C6AD89C">
            <w:pPr>
              <w:spacing w:before="120" w:after="160" w:line="360" w:lineRule="auto"/>
              <w:jc w:val="center"/>
              <w:rPr>
                <w:rFonts w:ascii="Times New Roman" w:hAnsi="Times New Roman" w:cs="Times New Roman"/>
                <w:sz w:val="28"/>
                <w:szCs w:val="28"/>
              </w:rPr>
            </w:pPr>
            <w:r>
              <w:rPr>
                <w:rFonts w:ascii="Times New Roman" w:hAnsi="Times New Roman" w:cs="Times New Roman"/>
                <w:sz w:val="28"/>
                <w:szCs w:val="28"/>
              </w:rPr>
              <w:t>2431540211</w:t>
            </w:r>
          </w:p>
        </w:tc>
        <w:tc>
          <w:tcPr>
            <w:tcW w:w="2194" w:type="dxa"/>
            <w:shd w:val="clear" w:color="auto" w:fill="auto"/>
            <w:vAlign w:val="center"/>
          </w:tcPr>
          <w:p w14:paraId="24DEED3F">
            <w:pPr>
              <w:spacing w:before="120" w:after="160" w:line="360" w:lineRule="auto"/>
              <w:jc w:val="center"/>
              <w:rPr>
                <w:rFonts w:ascii="Times New Roman" w:hAnsi="Times New Roman" w:cs="Times New Roman"/>
                <w:sz w:val="28"/>
                <w:szCs w:val="28"/>
              </w:rPr>
            </w:pPr>
            <w:r>
              <w:rPr>
                <w:rFonts w:ascii="Times New Roman" w:hAnsi="Times New Roman" w:cs="Times New Roman"/>
                <w:color w:val="081B3A"/>
                <w:spacing w:val="3"/>
                <w:sz w:val="28"/>
                <w:szCs w:val="28"/>
                <w:shd w:val="clear" w:fill="FFFFFF"/>
              </w:rPr>
              <w:t>24ĐHTT04</w:t>
            </w:r>
          </w:p>
        </w:tc>
        <w:tc>
          <w:tcPr>
            <w:tcW w:w="2415" w:type="dxa"/>
            <w:shd w:val="clear" w:color="auto" w:fill="auto"/>
            <w:vAlign w:val="center"/>
          </w:tcPr>
          <w:p w14:paraId="44E7508A">
            <w:pPr>
              <w:spacing w:before="120" w:after="160" w:line="360" w:lineRule="auto"/>
              <w:jc w:val="center"/>
              <w:rPr>
                <w:rFonts w:ascii="Times New Roman" w:hAnsi="Times New Roman" w:cs="Times New Roman"/>
                <w:sz w:val="28"/>
                <w:szCs w:val="28"/>
              </w:rPr>
            </w:pPr>
          </w:p>
        </w:tc>
      </w:tr>
      <w:tr w14:paraId="0BE6E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3" w:type="dxa"/>
            <w:shd w:val="clear" w:color="auto" w:fill="auto"/>
            <w:vAlign w:val="center"/>
          </w:tcPr>
          <w:p w14:paraId="6BE326E2">
            <w:pPr>
              <w:spacing w:before="120" w:after="160"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3102" w:type="dxa"/>
            <w:shd w:val="clear" w:color="auto" w:fill="auto"/>
            <w:vAlign w:val="center"/>
          </w:tcPr>
          <w:p w14:paraId="69182346">
            <w:pPr>
              <w:spacing w:before="120" w:after="160" w:line="360" w:lineRule="auto"/>
              <w:jc w:val="center"/>
              <w:rPr>
                <w:rFonts w:ascii="Times New Roman" w:hAnsi="Times New Roman" w:cs="Times New Roman"/>
                <w:sz w:val="28"/>
                <w:szCs w:val="28"/>
              </w:rPr>
            </w:pPr>
            <w:r>
              <w:rPr>
                <w:rFonts w:ascii="Times New Roman" w:hAnsi="Times New Roman" w:cs="Times New Roman"/>
                <w:sz w:val="28"/>
                <w:szCs w:val="28"/>
              </w:rPr>
              <w:t>Lê Văn Tài</w:t>
            </w:r>
          </w:p>
        </w:tc>
        <w:tc>
          <w:tcPr>
            <w:tcW w:w="1906" w:type="dxa"/>
            <w:shd w:val="clear" w:color="auto" w:fill="auto"/>
            <w:vAlign w:val="center"/>
          </w:tcPr>
          <w:p w14:paraId="28C50D60">
            <w:pPr>
              <w:spacing w:before="120" w:after="160" w:line="360" w:lineRule="auto"/>
              <w:jc w:val="center"/>
              <w:rPr>
                <w:rFonts w:ascii="Times New Roman" w:hAnsi="Times New Roman" w:cs="Times New Roman"/>
                <w:sz w:val="28"/>
                <w:szCs w:val="28"/>
              </w:rPr>
            </w:pPr>
            <w:r>
              <w:rPr>
                <w:rFonts w:ascii="Times New Roman" w:hAnsi="Times New Roman" w:cs="Times New Roman"/>
                <w:sz w:val="28"/>
                <w:szCs w:val="28"/>
              </w:rPr>
              <w:t>2431540153</w:t>
            </w:r>
          </w:p>
        </w:tc>
        <w:tc>
          <w:tcPr>
            <w:tcW w:w="2194" w:type="dxa"/>
            <w:shd w:val="clear" w:color="auto" w:fill="auto"/>
            <w:vAlign w:val="center"/>
          </w:tcPr>
          <w:p w14:paraId="39302744">
            <w:pPr>
              <w:spacing w:before="120" w:after="160" w:line="360" w:lineRule="auto"/>
              <w:jc w:val="center"/>
              <w:rPr>
                <w:rFonts w:ascii="Times New Roman" w:hAnsi="Times New Roman" w:cs="Times New Roman"/>
                <w:sz w:val="28"/>
                <w:szCs w:val="28"/>
              </w:rPr>
            </w:pPr>
            <w:r>
              <w:rPr>
                <w:rFonts w:ascii="Times New Roman" w:hAnsi="Times New Roman" w:cs="Times New Roman"/>
                <w:color w:val="081B3A"/>
                <w:spacing w:val="3"/>
                <w:sz w:val="28"/>
                <w:szCs w:val="28"/>
                <w:shd w:val="clear" w:fill="FFFFFF"/>
              </w:rPr>
              <w:t>24DHTT03</w:t>
            </w:r>
          </w:p>
        </w:tc>
        <w:tc>
          <w:tcPr>
            <w:tcW w:w="2415" w:type="dxa"/>
            <w:shd w:val="clear" w:color="auto" w:fill="auto"/>
            <w:vAlign w:val="center"/>
          </w:tcPr>
          <w:p w14:paraId="03A7E32D">
            <w:pPr>
              <w:spacing w:before="120" w:after="160" w:line="360" w:lineRule="auto"/>
              <w:jc w:val="center"/>
              <w:rPr>
                <w:rFonts w:ascii="Times New Roman" w:hAnsi="Times New Roman" w:cs="Times New Roman"/>
                <w:sz w:val="28"/>
                <w:szCs w:val="28"/>
              </w:rPr>
            </w:pPr>
          </w:p>
        </w:tc>
      </w:tr>
    </w:tbl>
    <w:p w14:paraId="0D277E4A">
      <w:pPr>
        <w:spacing w:before="120" w:after="0" w:line="360" w:lineRule="auto"/>
        <w:rPr>
          <w:rFonts w:ascii="Times New Roman" w:hAnsi="Times New Roman" w:cs="Times New Roman"/>
          <w:b/>
          <w:sz w:val="28"/>
          <w:szCs w:val="28"/>
        </w:rPr>
      </w:pPr>
    </w:p>
    <w:tbl>
      <w:tblPr>
        <w:tblStyle w:val="11"/>
        <w:tblW w:w="10658"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30"/>
        <w:gridCol w:w="5328"/>
      </w:tblGrid>
      <w:tr w14:paraId="14C0B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2" w:hRule="atLeast"/>
        </w:trPr>
        <w:tc>
          <w:tcPr>
            <w:tcW w:w="5329" w:type="dxa"/>
            <w:shd w:val="clear" w:color="auto" w:fill="auto"/>
          </w:tcPr>
          <w:p w14:paraId="0735C62C">
            <w:pPr>
              <w:spacing w:before="120" w:after="160" w:line="360" w:lineRule="auto"/>
              <w:jc w:val="center"/>
              <w:rPr>
                <w:rFonts w:ascii="Times New Roman" w:hAnsi="Times New Roman" w:cs="Times New Roman"/>
                <w:b/>
                <w:sz w:val="28"/>
                <w:szCs w:val="28"/>
              </w:rPr>
            </w:pPr>
            <w:r>
              <w:rPr>
                <w:rFonts w:ascii="Times New Roman" w:hAnsi="Times New Roman" w:cs="Times New Roman"/>
                <w:b/>
                <w:sz w:val="28"/>
                <w:szCs w:val="28"/>
              </w:rPr>
              <w:t>Cán bộ chấm thi 1</w:t>
            </w:r>
          </w:p>
          <w:p w14:paraId="5B507879">
            <w:pPr>
              <w:spacing w:before="120" w:after="160" w:line="360" w:lineRule="auto"/>
              <w:jc w:val="center"/>
              <w:rPr>
                <w:rFonts w:ascii="Times New Roman" w:hAnsi="Times New Roman" w:cs="Times New Roman"/>
                <w:i/>
                <w:sz w:val="28"/>
                <w:szCs w:val="28"/>
              </w:rPr>
            </w:pPr>
            <w:r>
              <w:rPr>
                <w:rFonts w:ascii="Times New Roman" w:hAnsi="Times New Roman" w:cs="Times New Roman"/>
                <w:i/>
                <w:sz w:val="28"/>
                <w:szCs w:val="28"/>
              </w:rPr>
              <w:t>(ký và ghi rõ họ tên)</w:t>
            </w:r>
          </w:p>
          <w:p w14:paraId="01A8FC56">
            <w:pPr>
              <w:spacing w:before="120" w:after="160" w:line="360" w:lineRule="auto"/>
              <w:jc w:val="center"/>
              <w:rPr>
                <w:rFonts w:ascii="Times New Roman" w:hAnsi="Times New Roman" w:cs="Times New Roman"/>
                <w:i/>
                <w:sz w:val="28"/>
                <w:szCs w:val="28"/>
              </w:rPr>
            </w:pPr>
          </w:p>
          <w:p w14:paraId="543A322C">
            <w:pPr>
              <w:spacing w:before="120" w:after="160" w:line="360" w:lineRule="auto"/>
              <w:jc w:val="center"/>
              <w:rPr>
                <w:rFonts w:ascii="Times New Roman" w:hAnsi="Times New Roman" w:cs="Times New Roman"/>
                <w:i/>
                <w:sz w:val="28"/>
                <w:szCs w:val="28"/>
              </w:rPr>
            </w:pPr>
          </w:p>
          <w:p w14:paraId="44541F18">
            <w:pPr>
              <w:spacing w:before="120" w:after="160" w:line="360" w:lineRule="auto"/>
              <w:jc w:val="center"/>
              <w:rPr>
                <w:rFonts w:ascii="Times New Roman" w:hAnsi="Times New Roman" w:cs="Times New Roman"/>
                <w:i/>
                <w:sz w:val="28"/>
                <w:szCs w:val="28"/>
              </w:rPr>
            </w:pPr>
          </w:p>
          <w:p w14:paraId="7FAFD959">
            <w:pPr>
              <w:spacing w:before="120" w:after="160" w:line="360" w:lineRule="auto"/>
              <w:jc w:val="center"/>
              <w:rPr>
                <w:rFonts w:ascii="Times New Roman" w:hAnsi="Times New Roman" w:cs="Times New Roman"/>
                <w:i/>
                <w:sz w:val="28"/>
                <w:szCs w:val="28"/>
              </w:rPr>
            </w:pPr>
          </w:p>
          <w:p w14:paraId="55AE2833">
            <w:pPr>
              <w:spacing w:before="120" w:after="160" w:line="360" w:lineRule="auto"/>
              <w:jc w:val="center"/>
              <w:rPr>
                <w:rFonts w:ascii="Times New Roman" w:hAnsi="Times New Roman" w:cs="Times New Roman"/>
                <w:i/>
                <w:sz w:val="28"/>
                <w:szCs w:val="28"/>
              </w:rPr>
            </w:pPr>
          </w:p>
          <w:p w14:paraId="755FC0D3">
            <w:pPr>
              <w:spacing w:before="120" w:after="160" w:line="360" w:lineRule="auto"/>
              <w:jc w:val="center"/>
              <w:rPr>
                <w:rFonts w:ascii="Times New Roman" w:hAnsi="Times New Roman" w:cs="Times New Roman"/>
                <w:i/>
                <w:sz w:val="28"/>
                <w:szCs w:val="28"/>
              </w:rPr>
            </w:pPr>
          </w:p>
        </w:tc>
        <w:tc>
          <w:tcPr>
            <w:tcW w:w="5328" w:type="dxa"/>
            <w:shd w:val="clear" w:color="auto" w:fill="auto"/>
          </w:tcPr>
          <w:p w14:paraId="1BBAABAF">
            <w:pPr>
              <w:spacing w:before="120" w:after="160" w:line="360" w:lineRule="auto"/>
              <w:jc w:val="center"/>
              <w:rPr>
                <w:rFonts w:ascii="Times New Roman" w:hAnsi="Times New Roman" w:cs="Times New Roman"/>
                <w:b/>
                <w:sz w:val="28"/>
                <w:szCs w:val="28"/>
              </w:rPr>
            </w:pPr>
            <w:r>
              <w:rPr>
                <w:rFonts w:ascii="Times New Roman" w:hAnsi="Times New Roman" w:cs="Times New Roman"/>
                <w:b/>
                <w:sz w:val="28"/>
                <w:szCs w:val="28"/>
              </w:rPr>
              <w:t>Cán bộ chấm thi 2</w:t>
            </w:r>
          </w:p>
          <w:p w14:paraId="502062DC">
            <w:pPr>
              <w:spacing w:before="120" w:after="160" w:line="360" w:lineRule="auto"/>
              <w:jc w:val="center"/>
              <w:rPr>
                <w:rFonts w:ascii="Times New Roman" w:hAnsi="Times New Roman" w:cs="Times New Roman"/>
                <w:i/>
                <w:sz w:val="28"/>
                <w:szCs w:val="28"/>
              </w:rPr>
            </w:pPr>
            <w:r>
              <w:rPr>
                <w:rFonts w:ascii="Times New Roman" w:hAnsi="Times New Roman" w:cs="Times New Roman"/>
                <w:i/>
                <w:sz w:val="28"/>
                <w:szCs w:val="28"/>
              </w:rPr>
              <w:t>(ký và ghi rõ họ tên)</w:t>
            </w:r>
          </w:p>
        </w:tc>
      </w:tr>
      <w:tr w14:paraId="2031C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2" w:hRule="atLeast"/>
        </w:trPr>
        <w:tc>
          <w:tcPr>
            <w:tcW w:w="5329" w:type="dxa"/>
            <w:shd w:val="clear" w:color="auto" w:fill="auto"/>
          </w:tcPr>
          <w:p w14:paraId="43A51EA4">
            <w:pPr>
              <w:spacing w:before="120" w:after="160" w:line="360" w:lineRule="auto"/>
              <w:jc w:val="center"/>
              <w:rPr>
                <w:rFonts w:ascii="Times New Roman" w:hAnsi="Times New Roman" w:cs="Times New Roman"/>
                <w:b/>
                <w:sz w:val="28"/>
                <w:szCs w:val="28"/>
              </w:rPr>
            </w:pPr>
            <w:r>
              <w:rPr>
                <w:rFonts w:ascii="Times New Roman" w:hAnsi="Times New Roman" w:cs="Times New Roman"/>
                <w:b/>
                <w:sz w:val="28"/>
                <w:szCs w:val="28"/>
              </w:rPr>
              <w:t>Cán bộ chấm thi phúc khảo 1</w:t>
            </w:r>
          </w:p>
          <w:p w14:paraId="3F67C783">
            <w:pPr>
              <w:spacing w:before="120" w:after="160" w:line="360" w:lineRule="auto"/>
              <w:jc w:val="center"/>
              <w:rPr>
                <w:rFonts w:ascii="Times New Roman" w:hAnsi="Times New Roman" w:cs="Times New Roman"/>
                <w:i/>
                <w:sz w:val="28"/>
                <w:szCs w:val="28"/>
              </w:rPr>
            </w:pPr>
            <w:r>
              <w:rPr>
                <w:rFonts w:ascii="Times New Roman" w:hAnsi="Times New Roman" w:cs="Times New Roman"/>
                <w:i/>
                <w:sz w:val="28"/>
                <w:szCs w:val="28"/>
              </w:rPr>
              <w:t>(ký và ghi rõ họ tên)</w:t>
            </w:r>
          </w:p>
          <w:p w14:paraId="09D23759">
            <w:pPr>
              <w:spacing w:before="120" w:after="160" w:line="360" w:lineRule="auto"/>
              <w:jc w:val="center"/>
              <w:rPr>
                <w:rFonts w:ascii="Times New Roman" w:hAnsi="Times New Roman" w:cs="Times New Roman"/>
                <w:b/>
                <w:sz w:val="28"/>
                <w:szCs w:val="28"/>
              </w:rPr>
            </w:pPr>
          </w:p>
        </w:tc>
        <w:tc>
          <w:tcPr>
            <w:tcW w:w="5328" w:type="dxa"/>
            <w:shd w:val="clear" w:color="auto" w:fill="auto"/>
          </w:tcPr>
          <w:p w14:paraId="02AA1399">
            <w:pPr>
              <w:spacing w:before="120" w:after="160" w:line="360" w:lineRule="auto"/>
              <w:jc w:val="center"/>
              <w:rPr>
                <w:rFonts w:ascii="Times New Roman" w:hAnsi="Times New Roman" w:cs="Times New Roman"/>
                <w:b/>
                <w:sz w:val="28"/>
                <w:szCs w:val="28"/>
              </w:rPr>
            </w:pPr>
            <w:r>
              <w:rPr>
                <w:rFonts w:ascii="Times New Roman" w:hAnsi="Times New Roman" w:cs="Times New Roman"/>
                <w:b/>
                <w:sz w:val="28"/>
                <w:szCs w:val="28"/>
              </w:rPr>
              <w:t>Cán bộ chấm thi phúc khảo 2</w:t>
            </w:r>
          </w:p>
          <w:p w14:paraId="5838E802">
            <w:pPr>
              <w:spacing w:before="120" w:after="160" w:line="360" w:lineRule="auto"/>
              <w:jc w:val="center"/>
              <w:rPr>
                <w:rFonts w:ascii="Times New Roman" w:hAnsi="Times New Roman" w:cs="Times New Roman"/>
                <w:i/>
                <w:sz w:val="28"/>
                <w:szCs w:val="28"/>
              </w:rPr>
            </w:pPr>
            <w:r>
              <w:rPr>
                <w:rFonts w:ascii="Times New Roman" w:hAnsi="Times New Roman" w:cs="Times New Roman"/>
                <w:i/>
                <w:sz w:val="28"/>
                <w:szCs w:val="28"/>
              </w:rPr>
              <w:t>(ký và ghi rõ họ tên)</w:t>
            </w:r>
          </w:p>
          <w:p w14:paraId="1CD08BF3">
            <w:pPr>
              <w:spacing w:before="120" w:after="160" w:line="360" w:lineRule="auto"/>
              <w:jc w:val="center"/>
              <w:rPr>
                <w:rFonts w:ascii="Times New Roman" w:hAnsi="Times New Roman" w:cs="Times New Roman"/>
                <w:b/>
                <w:sz w:val="28"/>
                <w:szCs w:val="28"/>
              </w:rPr>
            </w:pPr>
          </w:p>
        </w:tc>
      </w:tr>
    </w:tbl>
    <w:p w14:paraId="7542F3C2">
      <w:pPr>
        <w:spacing w:before="120" w:after="0" w:line="360" w:lineRule="auto"/>
        <w:rPr>
          <w:rFonts w:ascii="Times New Roman" w:hAnsi="Times New Roman" w:cs="Times New Roman"/>
          <w:b/>
          <w:sz w:val="28"/>
          <w:szCs w:val="28"/>
        </w:rPr>
      </w:pPr>
    </w:p>
    <w:p w14:paraId="2C0BC018">
      <w:pPr>
        <w:spacing w:before="120" w:after="0" w:line="360" w:lineRule="auto"/>
        <w:rPr>
          <w:rFonts w:ascii="Times New Roman" w:hAnsi="Times New Roman" w:cs="Times New Roman"/>
          <w:b/>
          <w:sz w:val="28"/>
          <w:szCs w:val="28"/>
        </w:rPr>
      </w:pPr>
      <w:r>
        <w:br w:type="page"/>
      </w:r>
    </w:p>
    <w:p w14:paraId="795A2FDC">
      <w:pPr>
        <w:spacing w:before="120" w:after="0" w:line="360" w:lineRule="auto"/>
        <w:jc w:val="center"/>
        <w:rPr>
          <w:rFonts w:ascii="Times New Roman" w:hAnsi="Times New Roman" w:cs="Times New Roman"/>
          <w:b/>
          <w:sz w:val="28"/>
          <w:szCs w:val="28"/>
        </w:rPr>
      </w:pPr>
      <w:r>
        <w:rPr>
          <w:rFonts w:ascii="Times New Roman" w:hAnsi="Times New Roman" w:cs="Times New Roman"/>
          <w:b/>
          <w:sz w:val="28"/>
          <w:szCs w:val="28"/>
        </w:rPr>
        <w:t>DANH MỤC CÁC KÝ HIỆU, CHỮ VIẾT TẮT</w:t>
      </w:r>
    </w:p>
    <w:p w14:paraId="1793E2FF">
      <w:pPr>
        <w:spacing w:before="120" w:after="0" w:line="360" w:lineRule="auto"/>
        <w:jc w:val="center"/>
        <w:rPr>
          <w:rFonts w:ascii="Times New Roman" w:hAnsi="Times New Roman" w:cs="Times New Roman"/>
          <w:b/>
          <w:sz w:val="28"/>
          <w:szCs w:val="28"/>
        </w:rPr>
      </w:pPr>
    </w:p>
    <w:tbl>
      <w:tblPr>
        <w:tblStyle w:val="11"/>
        <w:tblW w:w="93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9"/>
        <w:gridCol w:w="4696"/>
      </w:tblGrid>
      <w:tr w14:paraId="2DA0A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4698" w:type="dxa"/>
            <w:shd w:val="clear" w:color="auto" w:fill="auto"/>
            <w:vAlign w:val="center"/>
          </w:tcPr>
          <w:p w14:paraId="2DB85FB0">
            <w:pPr>
              <w:spacing w:before="120" w:after="160" w:line="360" w:lineRule="auto"/>
              <w:jc w:val="center"/>
              <w:rPr>
                <w:rFonts w:ascii="Times New Roman" w:hAnsi="Times New Roman" w:cs="Times New Roman"/>
                <w:b/>
                <w:sz w:val="28"/>
                <w:szCs w:val="28"/>
              </w:rPr>
            </w:pPr>
            <w:r>
              <w:rPr>
                <w:rFonts w:ascii="Times New Roman" w:hAnsi="Times New Roman" w:cs="Times New Roman"/>
                <w:b/>
                <w:sz w:val="28"/>
                <w:szCs w:val="28"/>
              </w:rPr>
              <w:t>Ký hiệu, chữ viết tắt</w:t>
            </w:r>
          </w:p>
        </w:tc>
        <w:tc>
          <w:tcPr>
            <w:tcW w:w="4696" w:type="dxa"/>
            <w:shd w:val="clear" w:color="auto" w:fill="auto"/>
            <w:vAlign w:val="center"/>
          </w:tcPr>
          <w:p w14:paraId="0AA4B150">
            <w:pPr>
              <w:spacing w:before="120" w:after="160" w:line="360" w:lineRule="auto"/>
              <w:jc w:val="center"/>
              <w:rPr>
                <w:rFonts w:ascii="Times New Roman" w:hAnsi="Times New Roman" w:cs="Times New Roman"/>
                <w:b/>
                <w:sz w:val="28"/>
                <w:szCs w:val="28"/>
              </w:rPr>
            </w:pPr>
            <w:r>
              <w:rPr>
                <w:rFonts w:ascii="Times New Roman" w:hAnsi="Times New Roman" w:cs="Times New Roman"/>
                <w:b/>
                <w:sz w:val="28"/>
                <w:szCs w:val="28"/>
              </w:rPr>
              <w:t>Chữ viết đầy đủ</w:t>
            </w:r>
          </w:p>
        </w:tc>
      </w:tr>
      <w:tr w14:paraId="75F31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698" w:type="dxa"/>
            <w:shd w:val="clear" w:color="auto" w:fill="auto"/>
          </w:tcPr>
          <w:p w14:paraId="20365564">
            <w:pPr>
              <w:spacing w:before="120" w:after="160" w:line="360" w:lineRule="auto"/>
              <w:jc w:val="center"/>
              <w:rPr>
                <w:rFonts w:ascii="Times New Roman" w:hAnsi="Times New Roman" w:cs="Times New Roman"/>
                <w:sz w:val="28"/>
                <w:szCs w:val="28"/>
              </w:rPr>
            </w:pPr>
          </w:p>
        </w:tc>
        <w:tc>
          <w:tcPr>
            <w:tcW w:w="4696" w:type="dxa"/>
            <w:shd w:val="clear" w:color="auto" w:fill="auto"/>
          </w:tcPr>
          <w:p w14:paraId="4395E077">
            <w:pPr>
              <w:spacing w:before="120" w:after="160" w:line="360" w:lineRule="auto"/>
              <w:jc w:val="center"/>
              <w:rPr>
                <w:rFonts w:ascii="Times New Roman" w:hAnsi="Times New Roman" w:cs="Times New Roman"/>
                <w:sz w:val="28"/>
                <w:szCs w:val="28"/>
              </w:rPr>
            </w:pPr>
          </w:p>
        </w:tc>
      </w:tr>
      <w:tr w14:paraId="77A8B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698" w:type="dxa"/>
            <w:shd w:val="clear" w:color="auto" w:fill="auto"/>
          </w:tcPr>
          <w:p w14:paraId="0D7F25CE">
            <w:pPr>
              <w:spacing w:before="120" w:after="160" w:line="360" w:lineRule="auto"/>
              <w:jc w:val="center"/>
              <w:rPr>
                <w:rFonts w:ascii="Times New Roman" w:hAnsi="Times New Roman" w:cs="Times New Roman"/>
                <w:sz w:val="28"/>
                <w:szCs w:val="28"/>
              </w:rPr>
            </w:pPr>
          </w:p>
        </w:tc>
        <w:tc>
          <w:tcPr>
            <w:tcW w:w="4696" w:type="dxa"/>
            <w:shd w:val="clear" w:color="auto" w:fill="auto"/>
          </w:tcPr>
          <w:p w14:paraId="0A0081C6">
            <w:pPr>
              <w:spacing w:before="120" w:after="160" w:line="360" w:lineRule="auto"/>
              <w:jc w:val="center"/>
              <w:rPr>
                <w:rFonts w:ascii="Times New Roman" w:hAnsi="Times New Roman" w:cs="Times New Roman"/>
                <w:sz w:val="28"/>
                <w:szCs w:val="28"/>
              </w:rPr>
            </w:pPr>
          </w:p>
        </w:tc>
      </w:tr>
      <w:tr w14:paraId="1E47B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698" w:type="dxa"/>
            <w:shd w:val="clear" w:color="auto" w:fill="auto"/>
          </w:tcPr>
          <w:p w14:paraId="25D6C097">
            <w:pPr>
              <w:spacing w:before="120" w:after="160" w:line="360" w:lineRule="auto"/>
              <w:jc w:val="center"/>
              <w:rPr>
                <w:rFonts w:ascii="Times New Roman" w:hAnsi="Times New Roman" w:cs="Times New Roman"/>
                <w:sz w:val="28"/>
                <w:szCs w:val="28"/>
              </w:rPr>
            </w:pPr>
          </w:p>
        </w:tc>
        <w:tc>
          <w:tcPr>
            <w:tcW w:w="4696" w:type="dxa"/>
            <w:shd w:val="clear" w:color="auto" w:fill="auto"/>
          </w:tcPr>
          <w:p w14:paraId="6FC7497A">
            <w:pPr>
              <w:spacing w:before="120" w:after="160" w:line="360" w:lineRule="auto"/>
              <w:jc w:val="center"/>
              <w:rPr>
                <w:rFonts w:ascii="Times New Roman" w:hAnsi="Times New Roman" w:cs="Times New Roman"/>
                <w:sz w:val="28"/>
                <w:szCs w:val="28"/>
              </w:rPr>
            </w:pPr>
          </w:p>
        </w:tc>
      </w:tr>
      <w:tr w14:paraId="34324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698" w:type="dxa"/>
            <w:shd w:val="clear" w:color="auto" w:fill="auto"/>
          </w:tcPr>
          <w:p w14:paraId="4E65B95E">
            <w:pPr>
              <w:spacing w:before="120" w:after="160" w:line="360" w:lineRule="auto"/>
              <w:jc w:val="center"/>
              <w:rPr>
                <w:rFonts w:ascii="Times New Roman" w:hAnsi="Times New Roman" w:cs="Times New Roman"/>
                <w:sz w:val="28"/>
                <w:szCs w:val="28"/>
              </w:rPr>
            </w:pPr>
          </w:p>
        </w:tc>
        <w:tc>
          <w:tcPr>
            <w:tcW w:w="4696" w:type="dxa"/>
            <w:shd w:val="clear" w:color="auto" w:fill="auto"/>
          </w:tcPr>
          <w:p w14:paraId="4D47AA3D">
            <w:pPr>
              <w:spacing w:before="120" w:after="160" w:line="360" w:lineRule="auto"/>
              <w:jc w:val="center"/>
              <w:rPr>
                <w:rFonts w:ascii="Times New Roman" w:hAnsi="Times New Roman" w:cs="Times New Roman"/>
                <w:sz w:val="28"/>
                <w:szCs w:val="28"/>
              </w:rPr>
            </w:pPr>
          </w:p>
        </w:tc>
      </w:tr>
      <w:tr w14:paraId="5D46D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698" w:type="dxa"/>
            <w:shd w:val="clear" w:color="auto" w:fill="auto"/>
          </w:tcPr>
          <w:p w14:paraId="7242D6AE">
            <w:pPr>
              <w:spacing w:before="120" w:after="160" w:line="360" w:lineRule="auto"/>
              <w:jc w:val="center"/>
              <w:rPr>
                <w:rFonts w:ascii="Times New Roman" w:hAnsi="Times New Roman" w:cs="Times New Roman"/>
                <w:sz w:val="28"/>
                <w:szCs w:val="28"/>
              </w:rPr>
            </w:pPr>
          </w:p>
        </w:tc>
        <w:tc>
          <w:tcPr>
            <w:tcW w:w="4696" w:type="dxa"/>
            <w:shd w:val="clear" w:color="auto" w:fill="auto"/>
          </w:tcPr>
          <w:p w14:paraId="4B81FBF8">
            <w:pPr>
              <w:spacing w:before="120" w:after="160" w:line="360" w:lineRule="auto"/>
              <w:jc w:val="center"/>
              <w:rPr>
                <w:rFonts w:ascii="Times New Roman" w:hAnsi="Times New Roman" w:cs="Times New Roman"/>
                <w:sz w:val="28"/>
                <w:szCs w:val="28"/>
              </w:rPr>
            </w:pPr>
          </w:p>
        </w:tc>
      </w:tr>
    </w:tbl>
    <w:p w14:paraId="16973446">
      <w:pPr>
        <w:spacing w:before="120" w:after="0" w:line="360" w:lineRule="auto"/>
        <w:rPr>
          <w:rFonts w:ascii="Times New Roman" w:hAnsi="Times New Roman" w:cs="Times New Roman"/>
          <w:sz w:val="28"/>
          <w:szCs w:val="28"/>
        </w:rPr>
      </w:pPr>
      <w:r>
        <w:br w:type="page"/>
      </w:r>
    </w:p>
    <w:p w14:paraId="68430AEB">
      <w:pPr>
        <w:spacing w:before="120" w:after="0" w:line="360" w:lineRule="auto"/>
        <w:jc w:val="center"/>
        <w:rPr>
          <w:rFonts w:ascii="Times New Roman" w:hAnsi="Times New Roman" w:cs="Times New Roman"/>
          <w:b/>
          <w:sz w:val="28"/>
          <w:szCs w:val="28"/>
        </w:rPr>
      </w:pPr>
      <w:r>
        <w:rPr>
          <w:rFonts w:ascii="Times New Roman" w:hAnsi="Times New Roman" w:cs="Times New Roman"/>
          <w:b/>
          <w:sz w:val="28"/>
          <w:szCs w:val="28"/>
        </w:rPr>
        <w:t>MỤC LỤC</w:t>
      </w:r>
    </w:p>
    <w:p w14:paraId="06768FDE">
      <w:pPr>
        <w:pStyle w:val="2"/>
        <w:jc w:val="right"/>
        <w:rPr>
          <w:rFonts w:cs="Times New Roman"/>
          <w:i/>
          <w:sz w:val="28"/>
          <w:szCs w:val="28"/>
        </w:rPr>
      </w:pPr>
      <w:r>
        <w:rPr>
          <w:rFonts w:cs="Times New Roman"/>
          <w:i/>
          <w:sz w:val="28"/>
          <w:szCs w:val="28"/>
        </w:rPr>
        <w:t>Trang</w:t>
      </w:r>
    </w:p>
    <w:p w14:paraId="16CC65CB">
      <w:pPr>
        <w:pStyle w:val="2"/>
        <w:rPr>
          <w:rFonts w:cs="Times New Roman"/>
          <w:sz w:val="28"/>
          <w:szCs w:val="28"/>
        </w:rPr>
      </w:pPr>
      <w:r>
        <w:rPr>
          <w:rFonts w:cs="Times New Roman"/>
          <w:sz w:val="28"/>
          <w:szCs w:val="28"/>
        </w:rPr>
        <w:t>Danh mục các ký hiệu, chữ viết tắt</w:t>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p>
    <w:p w14:paraId="3F2C9CAB">
      <w:pPr>
        <w:pStyle w:val="2"/>
        <w:rPr>
          <w:rFonts w:cs="Times New Roman"/>
          <w:sz w:val="28"/>
          <w:szCs w:val="28"/>
        </w:rPr>
      </w:pPr>
      <w:r>
        <w:rPr>
          <w:rFonts w:cs="Times New Roman"/>
          <w:sz w:val="28"/>
          <w:szCs w:val="28"/>
        </w:rPr>
        <w:t>Danh mục các bảng, hình vẽ, đồ thị</w:t>
      </w:r>
    </w:p>
    <w:p w14:paraId="3F742F61">
      <w:pPr>
        <w:pStyle w:val="2"/>
        <w:rPr>
          <w:rFonts w:cs="Times New Roman"/>
          <w:b/>
          <w:bCs/>
          <w:sz w:val="28"/>
          <w:szCs w:val="28"/>
        </w:rPr>
      </w:pPr>
      <w:r>
        <w:rPr>
          <w:rFonts w:cs="Times New Roman"/>
          <w:b/>
          <w:bCs/>
          <w:sz w:val="28"/>
          <w:szCs w:val="28"/>
        </w:rPr>
        <w:t>MỞ ĐẦU:</w:t>
      </w:r>
    </w:p>
    <w:p w14:paraId="4C8AF656">
      <w:pPr>
        <w:pStyle w:val="3"/>
        <w:rPr>
          <w:rFonts w:cs="Times New Roman"/>
          <w:b/>
          <w:bCs/>
          <w:sz w:val="28"/>
          <w:szCs w:val="28"/>
        </w:rPr>
      </w:pPr>
      <w:r>
        <w:rPr>
          <w:rFonts w:cs="Times New Roman"/>
          <w:b/>
          <w:bCs/>
          <w:sz w:val="28"/>
          <w:szCs w:val="28"/>
        </w:rPr>
        <w:t>CHƯƠNG 1:….</w:t>
      </w:r>
    </w:p>
    <w:p w14:paraId="668748AF">
      <w:pPr>
        <w:pStyle w:val="2"/>
        <w:rPr>
          <w:rFonts w:cs="Times New Roman"/>
          <w:b/>
          <w:sz w:val="28"/>
          <w:szCs w:val="28"/>
        </w:rPr>
      </w:pPr>
      <w:r>
        <w:rPr>
          <w:rFonts w:cs="Times New Roman"/>
          <w:b/>
          <w:sz w:val="28"/>
          <w:szCs w:val="28"/>
        </w:rPr>
        <w:t xml:space="preserve">1.1. </w:t>
      </w:r>
    </w:p>
    <w:p w14:paraId="0BDF2AC9">
      <w:pPr>
        <w:pStyle w:val="3"/>
        <w:rPr>
          <w:rFonts w:cs="Times New Roman"/>
          <w:b/>
          <w:i/>
          <w:sz w:val="28"/>
          <w:szCs w:val="28"/>
        </w:rPr>
      </w:pPr>
      <w:r>
        <w:rPr>
          <w:rFonts w:cs="Times New Roman"/>
          <w:b/>
          <w:i/>
          <w:sz w:val="28"/>
          <w:szCs w:val="28"/>
        </w:rPr>
        <w:t xml:space="preserve">1.1.1. </w:t>
      </w:r>
    </w:p>
    <w:p w14:paraId="5189AC96">
      <w:pPr>
        <w:pStyle w:val="3"/>
        <w:rPr>
          <w:rFonts w:cs="Times New Roman"/>
          <w:sz w:val="28"/>
          <w:szCs w:val="28"/>
        </w:rPr>
      </w:pPr>
      <w:r>
        <w:rPr>
          <w:rFonts w:cs="Times New Roman"/>
          <w:b/>
          <w:i/>
          <w:sz w:val="28"/>
          <w:szCs w:val="28"/>
        </w:rPr>
        <w:t>1.1.2.</w:t>
      </w:r>
      <w:r>
        <w:rPr>
          <w:rFonts w:cs="Times New Roman"/>
          <w:sz w:val="28"/>
          <w:szCs w:val="28"/>
        </w:rPr>
        <w:t xml:space="preserve"> </w:t>
      </w:r>
    </w:p>
    <w:p w14:paraId="322DF000">
      <w:pPr>
        <w:pStyle w:val="2"/>
        <w:rPr>
          <w:rFonts w:cs="Times New Roman"/>
          <w:b/>
          <w:sz w:val="28"/>
          <w:szCs w:val="28"/>
        </w:rPr>
      </w:pPr>
      <w:r>
        <w:rPr>
          <w:rFonts w:cs="Times New Roman"/>
          <w:b/>
          <w:sz w:val="28"/>
          <w:szCs w:val="28"/>
        </w:rPr>
        <w:t>1.2.</w:t>
      </w:r>
    </w:p>
    <w:p w14:paraId="19F7716C">
      <w:pPr>
        <w:pStyle w:val="3"/>
        <w:rPr>
          <w:rFonts w:cs="Times New Roman"/>
          <w:b/>
          <w:i/>
          <w:sz w:val="28"/>
          <w:szCs w:val="28"/>
        </w:rPr>
      </w:pPr>
      <w:r>
        <w:rPr>
          <w:rFonts w:cs="Times New Roman"/>
          <w:b/>
          <w:i/>
          <w:sz w:val="28"/>
          <w:szCs w:val="28"/>
        </w:rPr>
        <w:t>1.2.1..</w:t>
      </w:r>
    </w:p>
    <w:p w14:paraId="1AF02054">
      <w:pPr>
        <w:pStyle w:val="3"/>
        <w:rPr>
          <w:rFonts w:cs="Times New Roman"/>
          <w:b/>
          <w:i/>
          <w:sz w:val="28"/>
          <w:szCs w:val="28"/>
        </w:rPr>
      </w:pPr>
      <w:r>
        <w:rPr>
          <w:rFonts w:cs="Times New Roman"/>
          <w:b/>
          <w:i/>
          <w:sz w:val="28"/>
          <w:szCs w:val="28"/>
        </w:rPr>
        <w:t>1.2.2.</w:t>
      </w:r>
    </w:p>
    <w:p w14:paraId="1C9E6CFB">
      <w:pPr>
        <w:pStyle w:val="2"/>
        <w:rPr>
          <w:rFonts w:cs="Times New Roman"/>
          <w:b/>
          <w:sz w:val="28"/>
          <w:szCs w:val="28"/>
        </w:rPr>
      </w:pPr>
      <w:r>
        <w:rPr>
          <w:rFonts w:cs="Times New Roman"/>
          <w:b/>
          <w:sz w:val="28"/>
          <w:szCs w:val="28"/>
        </w:rPr>
        <w:t>1….</w:t>
      </w:r>
    </w:p>
    <w:p w14:paraId="48951FAC">
      <w:pPr>
        <w:pStyle w:val="3"/>
        <w:rPr>
          <w:rFonts w:cs="Times New Roman"/>
          <w:b/>
          <w:bCs/>
          <w:sz w:val="28"/>
          <w:szCs w:val="28"/>
        </w:rPr>
      </w:pPr>
      <w:r>
        <w:rPr>
          <w:rFonts w:cs="Times New Roman"/>
          <w:b/>
          <w:bCs/>
          <w:sz w:val="28"/>
          <w:szCs w:val="28"/>
        </w:rPr>
        <w:t>CHƯƠNG 2:….</w:t>
      </w:r>
    </w:p>
    <w:p w14:paraId="35DFBC0E">
      <w:pPr>
        <w:pStyle w:val="2"/>
        <w:rPr>
          <w:rFonts w:cs="Times New Roman"/>
          <w:b/>
          <w:sz w:val="28"/>
          <w:szCs w:val="28"/>
        </w:rPr>
      </w:pPr>
      <w:r>
        <w:rPr>
          <w:rFonts w:cs="Times New Roman"/>
          <w:b/>
          <w:sz w:val="28"/>
          <w:szCs w:val="28"/>
        </w:rPr>
        <w:t xml:space="preserve">2.1. </w:t>
      </w:r>
    </w:p>
    <w:p w14:paraId="5C7962F1">
      <w:pPr>
        <w:pStyle w:val="2"/>
        <w:rPr>
          <w:rFonts w:cs="Times New Roman"/>
          <w:b/>
          <w:sz w:val="28"/>
          <w:szCs w:val="28"/>
        </w:rPr>
      </w:pPr>
      <w:r>
        <w:rPr>
          <w:rFonts w:cs="Times New Roman"/>
          <w:b/>
          <w:sz w:val="28"/>
          <w:szCs w:val="28"/>
        </w:rPr>
        <w:t>….</w:t>
      </w:r>
    </w:p>
    <w:p w14:paraId="05D69F76">
      <w:pPr>
        <w:pStyle w:val="3"/>
        <w:rPr>
          <w:rFonts w:cs="Times New Roman"/>
          <w:b/>
          <w:bCs/>
          <w:sz w:val="28"/>
          <w:szCs w:val="28"/>
        </w:rPr>
      </w:pPr>
      <w:r>
        <w:rPr>
          <w:rFonts w:cs="Times New Roman"/>
          <w:b/>
          <w:bCs/>
          <w:sz w:val="28"/>
          <w:szCs w:val="28"/>
        </w:rPr>
        <w:t>CHƯƠNG 3:….</w:t>
      </w:r>
    </w:p>
    <w:p w14:paraId="3B7AA880">
      <w:pPr>
        <w:pStyle w:val="2"/>
        <w:rPr>
          <w:rFonts w:cs="Times New Roman"/>
          <w:b/>
          <w:bCs/>
          <w:sz w:val="28"/>
          <w:szCs w:val="28"/>
        </w:rPr>
      </w:pPr>
      <w:r>
        <w:rPr>
          <w:rFonts w:cs="Times New Roman"/>
          <w:b/>
          <w:bCs/>
          <w:sz w:val="28"/>
          <w:szCs w:val="28"/>
        </w:rPr>
        <w:t>KẾT LUẬN</w:t>
      </w:r>
    </w:p>
    <w:p w14:paraId="2B50BFC3">
      <w:pPr>
        <w:pStyle w:val="2"/>
        <w:rPr>
          <w:rFonts w:cs="Times New Roman"/>
          <w:b/>
          <w:bCs/>
          <w:sz w:val="28"/>
          <w:szCs w:val="28"/>
        </w:rPr>
      </w:pPr>
      <w:r>
        <w:rPr>
          <w:rFonts w:cs="Times New Roman"/>
          <w:b/>
          <w:bCs/>
          <w:sz w:val="28"/>
          <w:szCs w:val="28"/>
        </w:rPr>
        <w:t>DANH MỤC TÀI LIỆU THAM KHẢO</w:t>
      </w:r>
    </w:p>
    <w:p w14:paraId="73201677">
      <w:pPr>
        <w:pStyle w:val="2"/>
        <w:rPr>
          <w:rFonts w:cs="Times New Roman"/>
          <w:b/>
          <w:bCs/>
          <w:sz w:val="28"/>
          <w:szCs w:val="28"/>
        </w:rPr>
      </w:pPr>
      <w:r>
        <w:rPr>
          <w:rFonts w:cs="Times New Roman"/>
          <w:b/>
          <w:bCs/>
          <w:sz w:val="28"/>
          <w:szCs w:val="28"/>
        </w:rPr>
        <w:t>PHỤ LỤC</w:t>
      </w:r>
    </w:p>
    <w:p w14:paraId="42BEB549">
      <w:pPr>
        <w:spacing w:before="120" w:after="0" w:line="360" w:lineRule="auto"/>
        <w:rPr>
          <w:rFonts w:ascii="Times New Roman" w:hAnsi="Times New Roman" w:cs="Times New Roman"/>
          <w:sz w:val="28"/>
          <w:szCs w:val="28"/>
        </w:rPr>
      </w:pPr>
      <w:r>
        <w:br w:type="page"/>
      </w:r>
    </w:p>
    <w:p w14:paraId="6D3246CB">
      <w:pPr>
        <w:spacing w:before="120" w:after="0" w:line="360" w:lineRule="auto"/>
        <w:jc w:val="center"/>
        <w:rPr>
          <w:rFonts w:ascii="Times New Roman" w:hAnsi="Times New Roman" w:cs="Times New Roman"/>
          <w:b/>
          <w:bCs/>
          <w:sz w:val="28"/>
          <w:szCs w:val="28"/>
        </w:rPr>
      </w:pPr>
      <w:bookmarkStart w:id="0" w:name="__DdeLink__465_1853670683"/>
      <w:bookmarkEnd w:id="0"/>
      <w:r>
        <w:rPr>
          <w:rFonts w:ascii="Times New Roman" w:hAnsi="Times New Roman" w:cs="Times New Roman"/>
          <w:b/>
          <w:bCs/>
          <w:sz w:val="28"/>
          <w:szCs w:val="28"/>
        </w:rPr>
        <w:t>MỞ ĐẦU</w:t>
      </w:r>
    </w:p>
    <w:p w14:paraId="5756743C">
      <w:pPr>
        <w:spacing w:before="120" w:after="0" w:line="360" w:lineRule="auto"/>
        <w:rPr>
          <w:rFonts w:hint="default" w:ascii="Times New Roman" w:hAnsi="Times New Roman" w:cs="Times New Roman"/>
          <w:b/>
          <w:bCs/>
          <w:sz w:val="28"/>
          <w:szCs w:val="28"/>
        </w:rPr>
      </w:pPr>
      <w:bookmarkStart w:id="1" w:name="__DdeLink__465_1853670683"/>
      <w:bookmarkEnd w:id="1"/>
      <w:r>
        <w:rPr>
          <w:rFonts w:hint="default" w:ascii="Times New Roman" w:hAnsi="Times New Roman" w:eastAsia="SimSun" w:cs="Times New Roman"/>
          <w:sz w:val="28"/>
          <w:szCs w:val="28"/>
        </w:rPr>
        <w:t>Trong thời đại công nghệ thông tin phát triển mạnh mẽ, các hoạt động tổ chức sự kiện ngày càng trở nên phổ biến trong nhiều lĩnh vực như giáo dục, doanh nghiệp và cộng đồng. Tuy nhiên, việc quản lý sự kiện theo phương thức truyền thống vẫn còn nhiều hạn chế, gây khó khăn trong việc quản lý thông tin và tương tác giữa các bên liên quan. Đề tài “Xây dựng website quản lý sự kiện” được thực hiện nhằm nghiên cứu và tìm hiểu quy trình tổ chức, quản lý sự kiện trên nền tảng web, hướng đến hỗ trợ các đối tượng như admin, organizer và user trong việc quản lý, tạo và tham gia sự kiện một cách thuận tiện và hiệu quả. Thông qua đề tài, người thực hiện có cơ hội áp dụng các công nghệ như React, Node.js và MySQL để xây dựng một hệ thống web hoàn chỉnh, đồng thời nâng cao kiến thức và kỹ năng trong lĩnh vực phát triển ứng dụng web.</w:t>
      </w:r>
      <w:r>
        <w:rPr>
          <w:rFonts w:hint="default" w:ascii="Times New Roman" w:hAnsi="Times New Roman" w:cs="Times New Roman"/>
          <w:sz w:val="28"/>
          <w:szCs w:val="28"/>
        </w:rPr>
        <w:br w:type="page"/>
      </w:r>
    </w:p>
    <w:p w14:paraId="4DDC253F">
      <w:pPr>
        <w:spacing w:before="120" w:after="0" w:line="360" w:lineRule="auto"/>
        <w:jc w:val="center"/>
        <w:rPr>
          <w:rFonts w:ascii="Times New Roman" w:hAnsi="Times New Roman" w:cs="Times New Roman"/>
          <w:sz w:val="28"/>
          <w:szCs w:val="28"/>
        </w:rPr>
      </w:pPr>
      <w:bookmarkStart w:id="2" w:name="_Toc162109894"/>
      <w:r>
        <w:rPr>
          <w:rFonts w:ascii="Times New Roman" w:hAnsi="Times New Roman" w:cs="Times New Roman"/>
          <w:b/>
          <w:bCs/>
          <w:sz w:val="28"/>
          <w:szCs w:val="28"/>
        </w:rPr>
        <w:t>CHƯƠNG 1. GIỚI THIỆU</w:t>
      </w:r>
      <w:bookmarkEnd w:id="2"/>
    </w:p>
    <w:p w14:paraId="65860A29">
      <w:pPr>
        <w:spacing w:before="120" w:after="0" w:line="360" w:lineRule="auto"/>
      </w:pPr>
      <w:bookmarkStart w:id="3" w:name="_Toc162109895"/>
      <w:r>
        <w:rPr>
          <w:rFonts w:ascii="Times New Roman" w:hAnsi="Times New Roman" w:cs="Times New Roman"/>
          <w:b/>
          <w:bCs/>
          <w:sz w:val="28"/>
          <w:szCs w:val="28"/>
        </w:rPr>
        <w:t>1.1. Lý do chọn đề tài</w:t>
      </w:r>
      <w:bookmarkEnd w:id="3"/>
    </w:p>
    <w:p w14:paraId="4C65B4A3">
      <w:pPr>
        <w:bidi w:val="0"/>
        <w:rPr>
          <w:rFonts w:hint="default" w:ascii="Times New Roman" w:hAnsi="Times New Roman" w:cs="Times New Roman"/>
          <w:sz w:val="28"/>
          <w:szCs w:val="28"/>
        </w:rPr>
      </w:pPr>
      <w:r>
        <w:rPr>
          <w:rFonts w:hint="default" w:ascii="Times New Roman" w:hAnsi="Times New Roman" w:cs="Times New Roman"/>
          <w:sz w:val="28"/>
          <w:szCs w:val="28"/>
        </w:rPr>
        <w:t>Hiện nay, nhu cầu tổ chức các sự kiện như hội thảo, workshop, hoạt động cộng đồng ngày càng tăng. Tuy nhiên, việc quản lý sự kiện vẫn còn nhiều khó khăn do thiếu một hệ thống tập trung, dẫn đến việc quản lý thông tin, người tham gia và theo dõi sự kiện chưa hiệu quả.</w:t>
      </w:r>
    </w:p>
    <w:p w14:paraId="2A5DD924">
      <w:pPr>
        <w:bidi w:val="0"/>
        <w:rPr>
          <w:rFonts w:hint="default" w:ascii="Times New Roman" w:hAnsi="Times New Roman" w:cs="Times New Roman"/>
          <w:sz w:val="28"/>
          <w:szCs w:val="28"/>
        </w:rPr>
      </w:pPr>
      <w:r>
        <w:rPr>
          <w:rFonts w:hint="default" w:ascii="Times New Roman" w:hAnsi="Times New Roman" w:cs="Times New Roman"/>
          <w:sz w:val="28"/>
          <w:szCs w:val="28"/>
        </w:rPr>
        <w:t>Người tổ chức gặp khó khăn trong quản lý và cập nhật dữ liệu, người tham gia thiếu nền tảng thuận tiện để tìm kiếm và đăng vé sự kiện, còn quản trị viên khó kiểm soát toàn bộ hệ thống.</w:t>
      </w:r>
    </w:p>
    <w:p w14:paraId="14466B7C">
      <w:pPr>
        <w:bidi w:val="0"/>
        <w:rPr>
          <w:rFonts w:hint="default" w:ascii="Times New Roman" w:hAnsi="Times New Roman" w:cs="Times New Roman"/>
          <w:sz w:val="28"/>
          <w:szCs w:val="28"/>
        </w:rPr>
      </w:pPr>
      <w:r>
        <w:rPr>
          <w:rFonts w:hint="default" w:ascii="Times New Roman" w:hAnsi="Times New Roman" w:cs="Times New Roman"/>
          <w:sz w:val="28"/>
          <w:szCs w:val="28"/>
        </w:rPr>
        <w:t>Nếu giải quyết được vấn đề này, hệ thống sẽ giúp tối ưu quá trình quản lý, tiết kiệm thời gian và nâng cao trải nghiệm người dùng. Đồng thời, có thể áp dụng trong nhiều lĩnh vực như giáo dục, doanh nghiệp và cộng đồng.</w:t>
      </w:r>
    </w:p>
    <w:p w14:paraId="60116F7F">
      <w:pPr>
        <w:bidi w:val="0"/>
        <w:rPr>
          <w:rFonts w:hint="default" w:ascii="Times New Roman" w:hAnsi="Times New Roman" w:cs="Times New Roman"/>
          <w:sz w:val="28"/>
          <w:szCs w:val="28"/>
        </w:rPr>
      </w:pPr>
      <w:r>
        <w:rPr>
          <w:rFonts w:hint="default" w:ascii="Times New Roman" w:hAnsi="Times New Roman" w:cs="Times New Roman"/>
          <w:sz w:val="28"/>
          <w:szCs w:val="28"/>
        </w:rPr>
        <w:t>Xuất phát từ thực tế đó, đề tài “Xây dựng website quản lý sự kiện” được lựa chọn</w:t>
      </w:r>
    </w:p>
    <w:p w14:paraId="74D24CCB">
      <w:pPr>
        <w:bidi w:val="0"/>
        <w:rPr>
          <w:rFonts w:hint="default" w:ascii="Times New Roman" w:hAnsi="Times New Roman" w:cs="Times New Roman"/>
          <w:b/>
          <w:bCs/>
          <w:sz w:val="28"/>
          <w:szCs w:val="28"/>
        </w:rPr>
      </w:pPr>
      <w:bookmarkStart w:id="4" w:name="_Toc162109896"/>
      <w:r>
        <w:rPr>
          <w:rFonts w:hint="default" w:ascii="Times New Roman" w:hAnsi="Times New Roman" w:cs="Times New Roman"/>
          <w:b/>
          <w:bCs/>
          <w:sz w:val="28"/>
          <w:szCs w:val="28"/>
        </w:rPr>
        <w:t xml:space="preserve">1.2. Mục tiêu </w:t>
      </w:r>
      <w:bookmarkEnd w:id="4"/>
      <w:r>
        <w:rPr>
          <w:rFonts w:hint="default" w:ascii="Times New Roman" w:hAnsi="Times New Roman" w:cs="Times New Roman"/>
          <w:b/>
          <w:bCs/>
          <w:sz w:val="28"/>
          <w:szCs w:val="28"/>
        </w:rPr>
        <w:t>đề tài</w:t>
      </w:r>
    </w:p>
    <w:p w14:paraId="6A7F264C">
      <w:pPr>
        <w:bidi w:val="0"/>
        <w:rPr>
          <w:rFonts w:hint="default" w:ascii="Times New Roman" w:hAnsi="Times New Roman" w:cs="Times New Roman"/>
          <w:sz w:val="28"/>
          <w:szCs w:val="28"/>
        </w:rPr>
      </w:pPr>
      <w:r>
        <w:rPr>
          <w:rFonts w:hint="default" w:ascii="Times New Roman" w:hAnsi="Times New Roman" w:cs="Times New Roman"/>
          <w:sz w:val="28"/>
          <w:szCs w:val="28"/>
        </w:rPr>
        <w:t>Đề tài hướng đến việc xây dựng một website quản lý sự kiện phục vụ cho các đối tượng gồm admin, organizer và user. Hệ thống cho phép người tổ chức tạo và quản lý sự kiện, người dùng tìm kiếm và đặt vé tham gia, đồng thời admin có thể quản lý toàn bộ hệ thống và phân quyền người dùng.</w:t>
      </w:r>
    </w:p>
    <w:p w14:paraId="7768D5CC">
      <w:pPr>
        <w:bidi w:val="0"/>
        <w:rPr>
          <w:rFonts w:hint="default" w:ascii="Times New Roman" w:hAnsi="Times New Roman" w:cs="Times New Roman"/>
          <w:sz w:val="28"/>
          <w:szCs w:val="28"/>
        </w:rPr>
      </w:pPr>
      <w:r>
        <w:rPr>
          <w:rFonts w:hint="default" w:ascii="Times New Roman" w:hAnsi="Times New Roman" w:cs="Times New Roman"/>
          <w:sz w:val="28"/>
          <w:szCs w:val="28"/>
        </w:rPr>
        <w:t>Kết quả cần đạt được là xây dựng được một hệ thống web hoạt động ổn định, đáp ứng các chức năng cơ bản của quản lý sự kiện như tạo, chỉnh sửa, xóa và theo dõi sự kiện, cũng như quản lý người dùng.</w:t>
      </w:r>
    </w:p>
    <w:p w14:paraId="7EFB42DE">
      <w:pPr>
        <w:bidi w:val="0"/>
        <w:rPr>
          <w:rFonts w:hint="default" w:ascii="Times New Roman" w:hAnsi="Times New Roman" w:cs="Times New Roman"/>
          <w:sz w:val="28"/>
          <w:szCs w:val="28"/>
        </w:rPr>
      </w:pPr>
      <w:r>
        <w:rPr>
          <w:rFonts w:hint="default" w:ascii="Times New Roman" w:hAnsi="Times New Roman" w:cs="Times New Roman"/>
          <w:sz w:val="28"/>
          <w:szCs w:val="28"/>
        </w:rPr>
        <w:t>Về công nghệ, đề tài áp dụng các công nghệ hiện đại như React cho giao diện người dùng, Node.js cho xử lý phía server và MySQL cho quản lý cơ sở dữ liệu, đảm bảo hệ thống có tính mở rộng và dễ bảo trì</w:t>
      </w:r>
    </w:p>
    <w:p w14:paraId="2927A04B">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1.3. Phạm vi đề tài</w:t>
      </w:r>
    </w:p>
    <w:p w14:paraId="799D9AA1">
      <w:pPr>
        <w:bidi w:val="0"/>
        <w:rPr>
          <w:rFonts w:hint="default" w:ascii="Times New Roman" w:hAnsi="Times New Roman" w:cs="Times New Roman"/>
          <w:sz w:val="28"/>
          <w:szCs w:val="28"/>
        </w:rPr>
      </w:pPr>
      <w:r>
        <w:rPr>
          <w:rFonts w:hint="default" w:ascii="Times New Roman" w:hAnsi="Times New Roman" w:cs="Times New Roman"/>
          <w:sz w:val="28"/>
          <w:szCs w:val="28"/>
        </w:rPr>
        <w:t>Đề tài tập trung xây dựng hệ thống website quản lý sự kiện trong phạm vi môi trường web, phục vụ cho các đối tượng người dùng gồm admin, organizer và user.</w:t>
      </w:r>
    </w:p>
    <w:p w14:paraId="2A138AE8">
      <w:pPr>
        <w:bidi w:val="0"/>
        <w:rPr>
          <w:rFonts w:hint="default" w:ascii="Times New Roman" w:hAnsi="Times New Roman" w:cs="Times New Roman"/>
          <w:sz w:val="28"/>
          <w:szCs w:val="28"/>
        </w:rPr>
      </w:pPr>
      <w:r>
        <w:rPr>
          <w:rFonts w:hint="default" w:ascii="Times New Roman" w:hAnsi="Times New Roman" w:cs="Times New Roman"/>
          <w:sz w:val="28"/>
          <w:szCs w:val="28"/>
        </w:rPr>
        <w:t>Về lĩnh vực, hệ thống chỉ tập trung vào các chức năng cơ bản như quản lý sự kiện, quản lý người dùng và đăng ký tham gia sự kiện, không mở rộng sang các chức năng nâng cao như thanh toán trực tuyến hay tích hợp bên thứ ba.</w:t>
      </w:r>
    </w:p>
    <w:p w14:paraId="76EBDE9A">
      <w:pPr>
        <w:bidi w:val="0"/>
        <w:rPr>
          <w:rFonts w:hint="default" w:ascii="Times New Roman" w:hAnsi="Times New Roman" w:cs="Times New Roman"/>
          <w:sz w:val="28"/>
          <w:szCs w:val="28"/>
        </w:rPr>
      </w:pPr>
      <w:r>
        <w:rPr>
          <w:rFonts w:hint="default" w:ascii="Times New Roman" w:hAnsi="Times New Roman" w:cs="Times New Roman"/>
          <w:sz w:val="28"/>
          <w:szCs w:val="28"/>
        </w:rPr>
        <w:t>Về thời gian, đề tài được thực hiện trong khuôn khổ môn học nên giới hạn ở mức xây dựng và hoàn thiện các chức năng chính của hệ thống.</w:t>
      </w:r>
    </w:p>
    <w:p w14:paraId="4AB71ABE">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1.4 Đối tượng nghiên cứu</w:t>
      </w:r>
    </w:p>
    <w:p w14:paraId="7CB7780B">
      <w:pPr>
        <w:bidi w:val="0"/>
        <w:rPr>
          <w:rFonts w:hint="default" w:ascii="Times New Roman" w:hAnsi="Times New Roman" w:cs="Times New Roman"/>
          <w:sz w:val="28"/>
          <w:szCs w:val="28"/>
        </w:rPr>
      </w:pPr>
      <w:r>
        <w:rPr>
          <w:rFonts w:hint="default" w:ascii="Times New Roman" w:hAnsi="Times New Roman" w:cs="Times New Roman"/>
          <w:sz w:val="28"/>
          <w:szCs w:val="28"/>
        </w:rPr>
        <w:t>Người dùng (User): tìm kiếm, đặt vé và tham gia sự kiện.</w:t>
      </w:r>
    </w:p>
    <w:p w14:paraId="6E42DD0D">
      <w:pPr>
        <w:bidi w:val="0"/>
        <w:rPr>
          <w:rFonts w:hint="default" w:ascii="Times New Roman" w:hAnsi="Times New Roman" w:cs="Times New Roman"/>
          <w:sz w:val="28"/>
          <w:szCs w:val="28"/>
        </w:rPr>
      </w:pPr>
      <w:r>
        <w:rPr>
          <w:rFonts w:hint="default" w:ascii="Times New Roman" w:hAnsi="Times New Roman" w:cs="Times New Roman"/>
          <w:sz w:val="28"/>
          <w:szCs w:val="28"/>
        </w:rPr>
        <w:t>Người tổ chức (Organizer): tạo, quản lý và theo dõi các sự kiện.</w:t>
      </w:r>
    </w:p>
    <w:p w14:paraId="1F8E4B78">
      <w:pPr>
        <w:bidi w:val="0"/>
        <w:rPr>
          <w:rFonts w:hint="default" w:ascii="Times New Roman" w:hAnsi="Times New Roman" w:cs="Times New Roman"/>
          <w:sz w:val="28"/>
          <w:szCs w:val="28"/>
        </w:rPr>
      </w:pPr>
      <w:r>
        <w:rPr>
          <w:rFonts w:hint="default" w:ascii="Times New Roman" w:hAnsi="Times New Roman" w:cs="Times New Roman"/>
          <w:sz w:val="28"/>
          <w:szCs w:val="28"/>
        </w:rPr>
        <w:t>Quản trị viên (Admin): quản lý toàn bộ hệ thống, phân quyền người dùng.</w:t>
      </w:r>
    </w:p>
    <w:p w14:paraId="60E0770A">
      <w:pPr>
        <w:bidi w:val="0"/>
        <w:rPr>
          <w:rFonts w:hint="default" w:ascii="Times New Roman" w:hAnsi="Times New Roman" w:cs="Times New Roman"/>
          <w:b/>
          <w:bCs/>
          <w:sz w:val="28"/>
          <w:szCs w:val="28"/>
        </w:rPr>
      </w:pPr>
      <w:bookmarkStart w:id="5" w:name="_Toc162109897"/>
      <w:r>
        <w:rPr>
          <w:rFonts w:hint="default" w:ascii="Times New Roman" w:hAnsi="Times New Roman" w:cs="Times New Roman"/>
          <w:b/>
          <w:bCs/>
          <w:sz w:val="28"/>
          <w:szCs w:val="28"/>
        </w:rPr>
        <w:t>1.5. Phương pháp nghiên cứu</w:t>
      </w:r>
      <w:bookmarkEnd w:id="5"/>
    </w:p>
    <w:p w14:paraId="327154CE">
      <w:pPr>
        <w:numPr>
          <w:ilvl w:val="0"/>
          <w:numId w:val="1"/>
        </w:numPr>
        <w:bidi w:val="0"/>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Phương pháp thu thập thông tin: Tìm hiểu tài liệu, tham khảo các website quản lý sự kiện hiện có và khảo sát nhu cầu người dùng.</w:t>
      </w:r>
    </w:p>
    <w:p w14:paraId="585E5EB8">
      <w:pPr>
        <w:numPr>
          <w:ilvl w:val="0"/>
          <w:numId w:val="1"/>
        </w:numPr>
        <w:bidi w:val="0"/>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Phương pháp xử lý thông tin: Phân tích và tổng hợp thông tin thu thập được để xác định yêu cầu hệ thống theo hướng định tính.</w:t>
      </w:r>
    </w:p>
    <w:p w14:paraId="5F6A4450">
      <w:pPr>
        <w:numPr>
          <w:ilvl w:val="0"/>
          <w:numId w:val="1"/>
        </w:numPr>
        <w:bidi w:val="0"/>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Phương pháp thực nghiệm: Xây dựng và triển khai thử nghiệm hệ thống website để kiểm tra các chức năng và đánh giá hiệu quả hoạt động.</w:t>
      </w:r>
    </w:p>
    <w:p w14:paraId="338D14F3">
      <w:pPr>
        <w:numPr>
          <w:ilvl w:val="0"/>
          <w:numId w:val="1"/>
        </w:numPr>
        <w:bidi w:val="0"/>
        <w:ind w:left="418" w:leftChars="0" w:hanging="418" w:firstLineChars="0"/>
        <w:rPr>
          <w:sz w:val="28"/>
          <w:szCs w:val="28"/>
        </w:rPr>
      </w:pPr>
      <w:r>
        <w:rPr>
          <w:rFonts w:hint="default" w:ascii="Times New Roman" w:hAnsi="Times New Roman" w:cs="Times New Roman"/>
          <w:sz w:val="28"/>
          <w:szCs w:val="28"/>
        </w:rPr>
        <w:t>Phương pháp so sánh: So sánh hệ thống xây dựng với các hệ thống hiện có để đánh giá ưu, nhược điểm.</w:t>
      </w:r>
    </w:p>
    <w:p w14:paraId="75A495AE">
      <w:pPr>
        <w:numPr>
          <w:numId w:val="0"/>
        </w:numPr>
        <w:bidi w:val="0"/>
        <w:ind w:leftChars="0"/>
        <w:rPr>
          <w:sz w:val="28"/>
          <w:szCs w:val="28"/>
        </w:rPr>
      </w:pPr>
      <w:bookmarkStart w:id="16" w:name="_GoBack"/>
      <w:bookmarkEnd w:id="16"/>
      <w:r>
        <w:rPr>
          <w:rFonts w:ascii="Times New Roman" w:hAnsi="Times New Roman" w:cs="Times New Roman"/>
          <w:b/>
          <w:bCs/>
          <w:sz w:val="28"/>
          <w:szCs w:val="28"/>
        </w:rPr>
        <w:t>1.6. Bố cục đề tài</w:t>
      </w:r>
    </w:p>
    <w:p w14:paraId="287FBB08">
      <w:pPr>
        <w:spacing w:before="120" w:after="0" w:line="360" w:lineRule="auto"/>
        <w:ind w:firstLine="567"/>
        <w:jc w:val="both"/>
        <w:rPr>
          <w:rFonts w:ascii="Times New Roman" w:hAnsi="Times New Roman" w:cs="Times New Roman"/>
          <w:color w:val="00B050"/>
          <w:sz w:val="28"/>
          <w:szCs w:val="28"/>
        </w:rPr>
      </w:pPr>
      <w:r>
        <w:rPr>
          <w:rFonts w:ascii="Times New Roman" w:hAnsi="Times New Roman" w:cs="Times New Roman"/>
          <w:color w:val="00B050"/>
          <w:sz w:val="28"/>
          <w:szCs w:val="28"/>
        </w:rPr>
        <w:t xml:space="preserve">Phần còn lại của báo cáo tiểu luận môn học này được tổ chức như sau. </w:t>
      </w:r>
    </w:p>
    <w:p w14:paraId="5C1837E4">
      <w:pPr>
        <w:spacing w:before="120" w:after="0" w:line="360" w:lineRule="auto"/>
        <w:ind w:firstLine="567"/>
        <w:jc w:val="both"/>
        <w:rPr>
          <w:rFonts w:ascii="Times New Roman" w:hAnsi="Times New Roman" w:cs="Times New Roman"/>
          <w:color w:val="00B050"/>
          <w:sz w:val="28"/>
          <w:szCs w:val="28"/>
        </w:rPr>
      </w:pPr>
      <w:r>
        <w:rPr>
          <w:rFonts w:ascii="Times New Roman" w:hAnsi="Times New Roman" w:cs="Times New Roman"/>
          <w:color w:val="00B050"/>
          <w:sz w:val="28"/>
          <w:szCs w:val="28"/>
        </w:rPr>
        <w:t>Chương 2 trình bày về v.v.</w:t>
      </w:r>
    </w:p>
    <w:p w14:paraId="2C2C389B">
      <w:pPr>
        <w:spacing w:before="120" w:after="0" w:line="360" w:lineRule="auto"/>
        <w:ind w:firstLine="567"/>
        <w:jc w:val="both"/>
        <w:rPr>
          <w:rFonts w:ascii="Times New Roman" w:hAnsi="Times New Roman" w:cs="Times New Roman"/>
          <w:color w:val="00B050"/>
          <w:sz w:val="28"/>
          <w:szCs w:val="28"/>
        </w:rPr>
      </w:pPr>
      <w:r>
        <w:rPr>
          <w:rFonts w:ascii="Times New Roman" w:hAnsi="Times New Roman" w:cs="Times New Roman"/>
          <w:color w:val="00B050"/>
          <w:sz w:val="28"/>
          <w:szCs w:val="28"/>
        </w:rPr>
        <w:t xml:space="preserve">Trong Chương 3, em/tôi giới thiệu về v.v. </w:t>
      </w:r>
    </w:p>
    <w:p w14:paraId="4BCEE4DA">
      <w:pPr>
        <w:spacing w:before="120" w:after="0" w:line="360" w:lineRule="auto"/>
        <w:ind w:firstLine="567"/>
        <w:jc w:val="both"/>
        <w:rPr>
          <w:rFonts w:ascii="Times New Roman" w:hAnsi="Times New Roman" w:cs="Times New Roman"/>
          <w:color w:val="FFC000"/>
          <w:sz w:val="28"/>
          <w:szCs w:val="28"/>
        </w:rPr>
      </w:pPr>
      <w:r>
        <w:rPr>
          <w:rFonts w:ascii="Times New Roman" w:hAnsi="Times New Roman" w:cs="Times New Roman"/>
          <w:color w:val="00B050"/>
          <w:sz w:val="28"/>
          <w:szCs w:val="28"/>
        </w:rPr>
        <w:t>Chú ý: Sinh viên cần viết mô tả thành đoạn văn đầy đủ về nội dung chương. Tuyệt đối không viết ý hay gạch đầu dòng. Chương 1 không cần mô tả trong phần này.</w:t>
      </w:r>
      <w:r>
        <w:rPr>
          <w:rFonts w:ascii="Times New Roman" w:hAnsi="Times New Roman" w:cs="Times New Roman"/>
          <w:color w:val="FFC000"/>
          <w:sz w:val="28"/>
          <w:szCs w:val="28"/>
        </w:rPr>
        <w:t xml:space="preserve"> </w:t>
      </w:r>
    </w:p>
    <w:p w14:paraId="5002AF4F">
      <w:pPr>
        <w:spacing w:before="120" w:after="0" w:line="360" w:lineRule="auto"/>
        <w:ind w:firstLine="567"/>
        <w:jc w:val="both"/>
        <w:rPr>
          <w:rFonts w:ascii="Times New Roman" w:hAnsi="Times New Roman" w:cs="Times New Roman"/>
          <w:b/>
          <w:bCs/>
          <w:color w:val="00B050"/>
          <w:sz w:val="28"/>
          <w:szCs w:val="28"/>
        </w:rPr>
      </w:pPr>
      <w:r>
        <w:rPr>
          <w:rFonts w:ascii="Times New Roman" w:hAnsi="Times New Roman" w:cs="Times New Roman"/>
          <w:sz w:val="28"/>
          <w:szCs w:val="28"/>
        </w:rPr>
        <w:t xml:space="preserve">Ví dụ </w:t>
      </w:r>
      <w:r>
        <w:rPr>
          <w:rFonts w:ascii="Times New Roman" w:hAnsi="Times New Roman" w:cs="Times New Roman"/>
          <w:color w:val="00B050"/>
          <w:sz w:val="28"/>
          <w:szCs w:val="28"/>
        </w:rPr>
        <w:t>tham khảo mô tả chương trong phần bố cục báo cáo tiểu luận môn học: Chương 3 trình bày đóng góp chính của đề tài, đó là một nền tảng ABC cho phép khai phá và tích hợp nhiều nguồn dữ liệu, trong đó mỗi nguồn dữ liệu lại có định dạng đặc thù riêng. Nền tảng ABC được phát triển dựa trên khái niệm DEF, là các module ngữ nghĩa trợ giúp người dùng tìm kiếm, tích hợp và hiển thị trực quan dữ liệu theo mô hình cộng tác và mô hình phân tán.</w:t>
      </w:r>
      <w:r>
        <w:br w:type="page"/>
      </w:r>
    </w:p>
    <w:p w14:paraId="687B74DA">
      <w:pPr>
        <w:spacing w:before="120" w:after="0" w:line="360" w:lineRule="auto"/>
        <w:jc w:val="center"/>
        <w:rPr>
          <w:rFonts w:ascii="Times New Roman" w:hAnsi="Times New Roman" w:cs="Times New Roman"/>
          <w:b/>
          <w:bCs/>
          <w:sz w:val="28"/>
          <w:szCs w:val="28"/>
        </w:rPr>
      </w:pPr>
      <w:bookmarkStart w:id="6" w:name="_Toc162109898"/>
      <w:r>
        <w:rPr>
          <w:rFonts w:ascii="Times New Roman" w:hAnsi="Times New Roman" w:cs="Times New Roman"/>
          <w:b/>
          <w:bCs/>
          <w:sz w:val="28"/>
          <w:szCs w:val="28"/>
        </w:rPr>
        <w:t xml:space="preserve">CHƯƠNG 2. </w:t>
      </w:r>
      <w:bookmarkEnd w:id="6"/>
      <w:r>
        <w:rPr>
          <w:rFonts w:ascii="Times New Roman" w:hAnsi="Times New Roman" w:cs="Times New Roman"/>
          <w:b/>
          <w:bCs/>
          <w:sz w:val="28"/>
          <w:szCs w:val="28"/>
        </w:rPr>
        <w:t>CƠ SỞ LÝ THUYẾT</w:t>
      </w:r>
    </w:p>
    <w:p w14:paraId="1D91BC24">
      <w:pPr>
        <w:spacing w:before="120" w:after="0" w:line="360" w:lineRule="auto"/>
        <w:jc w:val="both"/>
        <w:rPr>
          <w:rFonts w:ascii="Times New Roman" w:hAnsi="Times New Roman" w:cs="Times New Roman"/>
          <w:color w:val="00B050"/>
          <w:sz w:val="28"/>
          <w:szCs w:val="28"/>
        </w:rPr>
      </w:pPr>
      <w:r>
        <w:rPr>
          <w:rFonts w:ascii="Times New Roman" w:hAnsi="Times New Roman" w:cs="Times New Roman"/>
          <w:color w:val="00B050"/>
          <w:sz w:val="28"/>
          <w:szCs w:val="28"/>
        </w:rPr>
        <w:t>Sinh viên cần phải viết lời dẫn lý do chọn cơ sở lý thuyết áp dụng cho đề tài</w:t>
      </w:r>
    </w:p>
    <w:p w14:paraId="7D622FFA">
      <w:pPr>
        <w:spacing w:before="120" w:after="0" w:line="360" w:lineRule="auto"/>
        <w:rPr>
          <w:rFonts w:ascii="Times New Roman" w:hAnsi="Times New Roman" w:cs="Times New Roman"/>
          <w:b/>
          <w:bCs/>
          <w:sz w:val="28"/>
          <w:szCs w:val="28"/>
        </w:rPr>
      </w:pPr>
      <w:bookmarkStart w:id="7" w:name="_Toc162109899"/>
      <w:r>
        <w:rPr>
          <w:rFonts w:ascii="Times New Roman" w:hAnsi="Times New Roman" w:cs="Times New Roman"/>
          <w:b/>
          <w:bCs/>
          <w:sz w:val="28"/>
          <w:szCs w:val="28"/>
        </w:rPr>
        <w:t xml:space="preserve">2.1. </w:t>
      </w:r>
      <w:bookmarkEnd w:id="7"/>
      <w:r>
        <w:rPr>
          <w:rFonts w:ascii="Times New Roman" w:hAnsi="Times New Roman" w:cs="Times New Roman"/>
          <w:b/>
          <w:bCs/>
          <w:sz w:val="28"/>
          <w:szCs w:val="28"/>
        </w:rPr>
        <w:t xml:space="preserve">Cơ sở lý thuyết A </w:t>
      </w:r>
      <w:r>
        <w:rPr>
          <w:rFonts w:ascii="Times New Roman" w:hAnsi="Times New Roman" w:cs="Times New Roman"/>
          <w:b/>
          <w:bCs/>
          <w:color w:val="00B050"/>
          <w:sz w:val="28"/>
          <w:szCs w:val="28"/>
        </w:rPr>
        <w:t>(ví dụ: 2.1. Framework Laravel)</w:t>
      </w:r>
    </w:p>
    <w:p w14:paraId="5C4B1A1F">
      <w:pPr>
        <w:spacing w:before="120" w:after="0" w:line="360" w:lineRule="auto"/>
        <w:rPr>
          <w:rFonts w:ascii="Times New Roman" w:hAnsi="Times New Roman" w:cs="Times New Roman"/>
          <w:sz w:val="28"/>
          <w:szCs w:val="28"/>
        </w:rPr>
      </w:pPr>
      <w:r>
        <w:rPr>
          <w:rFonts w:ascii="Times New Roman" w:hAnsi="Times New Roman" w:cs="Times New Roman"/>
          <w:color w:val="00B050"/>
          <w:sz w:val="28"/>
          <w:szCs w:val="28"/>
        </w:rPr>
        <w:t>Nêu được lịch sử hình thành và phát triển [trích dẫn tài liệu tham khảo], khái niệm (định nghĩa) [trích dẫn tài liệu tham khảo], hình ảnh minh họa (nếu có). Chọn cơ sở lý thuyết để ứng dụng làm gì trong đề tài.</w:t>
      </w:r>
    </w:p>
    <w:p w14:paraId="536B3F33">
      <w:pPr>
        <w:spacing w:before="120" w:after="0" w:line="360" w:lineRule="auto"/>
        <w:rPr>
          <w:rFonts w:ascii="Times New Roman" w:hAnsi="Times New Roman" w:cs="Times New Roman"/>
          <w:b/>
          <w:bCs/>
          <w:sz w:val="28"/>
          <w:szCs w:val="28"/>
        </w:rPr>
      </w:pPr>
      <w:bookmarkStart w:id="8" w:name="_Toc162109903"/>
      <w:r>
        <w:rPr>
          <w:rFonts w:ascii="Times New Roman" w:hAnsi="Times New Roman" w:cs="Times New Roman"/>
          <w:b/>
          <w:bCs/>
          <w:sz w:val="28"/>
          <w:szCs w:val="28"/>
        </w:rPr>
        <w:t xml:space="preserve">2.2. </w:t>
      </w:r>
      <w:bookmarkEnd w:id="8"/>
      <w:r>
        <w:rPr>
          <w:rFonts w:ascii="Times New Roman" w:hAnsi="Times New Roman" w:cs="Times New Roman"/>
          <w:b/>
          <w:bCs/>
          <w:sz w:val="28"/>
          <w:szCs w:val="28"/>
        </w:rPr>
        <w:t>Cơ sở lý thuyết B</w:t>
      </w:r>
    </w:p>
    <w:p w14:paraId="3CDB547A">
      <w:pPr>
        <w:spacing w:before="120" w:after="0" w:line="360" w:lineRule="auto"/>
        <w:rPr>
          <w:rFonts w:ascii="Times New Roman" w:hAnsi="Times New Roman" w:cs="Times New Roman"/>
          <w:sz w:val="28"/>
          <w:szCs w:val="28"/>
        </w:rPr>
      </w:pPr>
    </w:p>
    <w:p w14:paraId="6BB69EBA">
      <w:pPr>
        <w:spacing w:before="120" w:after="0" w:line="360" w:lineRule="auto"/>
        <w:rPr>
          <w:rFonts w:ascii="Times New Roman" w:hAnsi="Times New Roman" w:cs="Times New Roman"/>
          <w:b/>
          <w:bCs/>
          <w:sz w:val="28"/>
          <w:szCs w:val="28"/>
        </w:rPr>
      </w:pPr>
      <w:bookmarkStart w:id="9" w:name="_Toc162109907"/>
      <w:r>
        <w:rPr>
          <w:rFonts w:ascii="Times New Roman" w:hAnsi="Times New Roman" w:cs="Times New Roman"/>
          <w:b/>
          <w:bCs/>
          <w:sz w:val="28"/>
          <w:szCs w:val="28"/>
        </w:rPr>
        <w:t xml:space="preserve">2.3. </w:t>
      </w:r>
      <w:bookmarkEnd w:id="9"/>
      <w:r>
        <w:rPr>
          <w:rFonts w:ascii="Times New Roman" w:hAnsi="Times New Roman" w:cs="Times New Roman"/>
          <w:b/>
          <w:bCs/>
          <w:sz w:val="28"/>
          <w:szCs w:val="28"/>
        </w:rPr>
        <w:t>Cơ sở lý thuyết C</w:t>
      </w:r>
    </w:p>
    <w:p w14:paraId="2582AC72">
      <w:pPr>
        <w:spacing w:before="120" w:after="0" w:line="360" w:lineRule="auto"/>
        <w:rPr>
          <w:rFonts w:ascii="Times New Roman" w:hAnsi="Times New Roman" w:cs="Times New Roman"/>
          <w:sz w:val="28"/>
          <w:szCs w:val="28"/>
        </w:rPr>
      </w:pPr>
    </w:p>
    <w:p w14:paraId="535BBDC5">
      <w:pPr>
        <w:spacing w:before="120" w:after="0" w:line="360" w:lineRule="auto"/>
        <w:rPr>
          <w:rFonts w:ascii="Times New Roman" w:hAnsi="Times New Roman" w:cs="Times New Roman" w:eastAsiaTheme="majorEastAsia"/>
          <w:b/>
          <w:bCs/>
          <w:sz w:val="28"/>
          <w:szCs w:val="28"/>
        </w:rPr>
      </w:pPr>
      <w:r>
        <w:br w:type="page"/>
      </w:r>
    </w:p>
    <w:p w14:paraId="184475A6">
      <w:pPr>
        <w:spacing w:before="120" w:after="0" w:line="360" w:lineRule="auto"/>
        <w:jc w:val="center"/>
        <w:rPr>
          <w:rFonts w:ascii="Times New Roman" w:hAnsi="Times New Roman" w:cs="Times New Roman"/>
          <w:b/>
          <w:bCs/>
          <w:sz w:val="28"/>
          <w:szCs w:val="28"/>
        </w:rPr>
      </w:pPr>
      <w:bookmarkStart w:id="10" w:name="_Toc162109926"/>
      <w:r>
        <w:rPr>
          <w:rFonts w:ascii="Times New Roman" w:hAnsi="Times New Roman" w:cs="Times New Roman"/>
          <w:b/>
          <w:bCs/>
          <w:sz w:val="28"/>
          <w:szCs w:val="28"/>
        </w:rPr>
        <w:t>CHƯƠNG 3. PHÂN TÍCH HỆ THỐNG VÀ XÂY DỰNG SẢN PHẨM</w:t>
      </w:r>
      <w:bookmarkEnd w:id="10"/>
    </w:p>
    <w:p w14:paraId="63B2AC58">
      <w:pPr>
        <w:spacing w:before="120" w:after="0" w:line="360" w:lineRule="auto"/>
        <w:rPr>
          <w:rFonts w:ascii="Times New Roman" w:hAnsi="Times New Roman" w:cs="Times New Roman"/>
          <w:sz w:val="28"/>
          <w:szCs w:val="28"/>
        </w:rPr>
      </w:pPr>
      <w:r>
        <w:rPr>
          <w:rFonts w:ascii="Times New Roman" w:hAnsi="Times New Roman" w:cs="Times New Roman"/>
          <w:color w:val="00B050"/>
          <w:sz w:val="28"/>
          <w:szCs w:val="28"/>
        </w:rPr>
        <w:t>Sinh viên cần phải viết lời dẫn giới thiệu ngắn gọn nội dung cần làm trong chương 3 (viết khoảng 30-50 từ, có thể lấy nội dung trong phần bố cục ở chương 1)</w:t>
      </w:r>
    </w:p>
    <w:p w14:paraId="0F92A9F6">
      <w:pPr>
        <w:spacing w:before="120" w:after="0" w:line="360" w:lineRule="auto"/>
        <w:rPr>
          <w:rFonts w:ascii="Times New Roman" w:hAnsi="Times New Roman" w:cs="Times New Roman"/>
          <w:b/>
          <w:bCs/>
          <w:sz w:val="28"/>
          <w:szCs w:val="28"/>
        </w:rPr>
      </w:pPr>
      <w:bookmarkStart w:id="11" w:name="_Toc162109927"/>
      <w:r>
        <w:rPr>
          <w:rFonts w:ascii="Times New Roman" w:hAnsi="Times New Roman" w:cs="Times New Roman"/>
          <w:b/>
          <w:bCs/>
          <w:sz w:val="28"/>
          <w:szCs w:val="28"/>
        </w:rPr>
        <w:t>3.1. Phân tích hệ thống</w:t>
      </w:r>
      <w:bookmarkEnd w:id="11"/>
    </w:p>
    <w:p w14:paraId="28F539D4">
      <w:pPr>
        <w:spacing w:before="120" w:after="0" w:line="360" w:lineRule="auto"/>
        <w:rPr>
          <w:rFonts w:ascii="Times New Roman" w:hAnsi="Times New Roman" w:cs="Times New Roman"/>
          <w:b/>
          <w:bCs/>
          <w:sz w:val="28"/>
          <w:szCs w:val="28"/>
        </w:rPr>
      </w:pPr>
      <w:r>
        <w:rPr>
          <w:rFonts w:ascii="Times New Roman" w:hAnsi="Times New Roman" w:cs="Times New Roman"/>
          <w:b/>
          <w:bCs/>
          <w:sz w:val="28"/>
          <w:szCs w:val="28"/>
        </w:rPr>
        <w:t>3.1.1. Khảo sát yêu cầu</w:t>
      </w:r>
    </w:p>
    <w:p w14:paraId="5D886FF0">
      <w:pPr>
        <w:spacing w:before="0" w:after="200" w:line="360" w:lineRule="auto"/>
        <w:ind w:left="360" w:firstLine="0"/>
        <w:rPr>
          <w:rFonts w:ascii="Times New Roman" w:hAnsi="Times New Roman" w:cs="Times New Roman"/>
          <w:sz w:val="28"/>
          <w:szCs w:val="32"/>
        </w:rPr>
      </w:pPr>
      <w:r>
        <w:rPr>
          <w:rFonts w:ascii="Times New Roman" w:hAnsi="Times New Roman" w:cs="Times New Roman"/>
          <w:sz w:val="28"/>
          <w:szCs w:val="32"/>
        </w:rPr>
        <w:t>Khách hàng:</w:t>
      </w:r>
    </w:p>
    <w:p w14:paraId="0C421317">
      <w:pPr>
        <w:pStyle w:val="98"/>
        <w:numPr>
          <w:ilvl w:val="0"/>
          <w:numId w:val="2"/>
        </w:numPr>
        <w:spacing w:line="360" w:lineRule="auto"/>
      </w:pPr>
      <w:r>
        <w:rPr>
          <w:rFonts w:ascii="Times New Roman" w:hAnsi="Times New Roman" w:cs="Times New Roman"/>
          <w:sz w:val="28"/>
          <w:szCs w:val="32"/>
        </w:rPr>
        <w:t>Đăng ký/Đăng nhập tài khoản.</w:t>
      </w:r>
    </w:p>
    <w:p w14:paraId="731CC89C">
      <w:pPr>
        <w:pStyle w:val="98"/>
        <w:numPr>
          <w:ilvl w:val="0"/>
          <w:numId w:val="2"/>
        </w:numPr>
        <w:spacing w:line="360" w:lineRule="auto"/>
      </w:pPr>
      <w:r>
        <w:rPr>
          <w:rFonts w:ascii="Times New Roman" w:hAnsi="Times New Roman" w:cs="Times New Roman"/>
          <w:sz w:val="28"/>
          <w:szCs w:val="32"/>
        </w:rPr>
        <w:t>Tìm kiếm &amp; lọc sự kiện theo ngày, thể loại.</w:t>
      </w:r>
    </w:p>
    <w:p w14:paraId="1D8F7F97">
      <w:pPr>
        <w:pStyle w:val="98"/>
        <w:numPr>
          <w:ilvl w:val="0"/>
          <w:numId w:val="2"/>
        </w:numPr>
        <w:spacing w:line="360" w:lineRule="auto"/>
      </w:pPr>
      <w:r>
        <w:rPr>
          <w:rFonts w:ascii="Times New Roman" w:hAnsi="Times New Roman" w:cs="Times New Roman"/>
          <w:sz w:val="28"/>
          <w:szCs w:val="32"/>
        </w:rPr>
        <w:t>Xem chi tiết sự kiện (mô tả, giá vé).</w:t>
      </w:r>
    </w:p>
    <w:p w14:paraId="625C5968">
      <w:pPr>
        <w:pStyle w:val="98"/>
        <w:numPr>
          <w:ilvl w:val="0"/>
          <w:numId w:val="2"/>
        </w:numPr>
        <w:spacing w:line="360" w:lineRule="auto"/>
      </w:pPr>
      <w:r>
        <w:rPr>
          <w:rFonts w:ascii="Times New Roman" w:hAnsi="Times New Roman" w:cs="Times New Roman"/>
          <w:sz w:val="28"/>
          <w:szCs w:val="32"/>
        </w:rPr>
        <w:t>Đặt vé</w:t>
      </w:r>
    </w:p>
    <w:p w14:paraId="2AEFC227">
      <w:pPr>
        <w:pStyle w:val="98"/>
        <w:numPr>
          <w:ilvl w:val="0"/>
          <w:numId w:val="2"/>
        </w:numPr>
        <w:spacing w:line="360" w:lineRule="auto"/>
      </w:pPr>
      <w:r>
        <w:rPr>
          <w:rFonts w:ascii="Times New Roman" w:hAnsi="Times New Roman" w:cs="Times New Roman"/>
          <w:sz w:val="28"/>
          <w:szCs w:val="32"/>
        </w:rPr>
        <w:t>Quản lý vé đã mua (xem, hủy, đổi vé theo chính sách ban tổ chức).</w:t>
      </w:r>
    </w:p>
    <w:p w14:paraId="5F8942C9">
      <w:pPr>
        <w:pStyle w:val="98"/>
        <w:numPr>
          <w:ilvl w:val="0"/>
          <w:numId w:val="2"/>
        </w:numPr>
        <w:spacing w:line="360" w:lineRule="auto"/>
      </w:pPr>
      <w:r>
        <w:rPr>
          <w:rFonts w:ascii="Times New Roman" w:hAnsi="Times New Roman" w:cs="Times New Roman"/>
          <w:sz w:val="28"/>
          <w:szCs w:val="32"/>
        </w:rPr>
        <w:t>Gửi ý kiến lên admin</w:t>
      </w:r>
    </w:p>
    <w:p w14:paraId="5800FA07">
      <w:pPr>
        <w:spacing w:before="0" w:after="200" w:line="360" w:lineRule="auto"/>
        <w:ind w:left="360" w:firstLine="0"/>
        <w:rPr>
          <w:rFonts w:ascii="Times New Roman" w:hAnsi="Times New Roman" w:cs="Times New Roman"/>
          <w:sz w:val="28"/>
          <w:szCs w:val="32"/>
        </w:rPr>
      </w:pPr>
      <w:r>
        <w:rPr>
          <w:rFonts w:ascii="Times New Roman" w:hAnsi="Times New Roman" w:cs="Times New Roman"/>
          <w:sz w:val="28"/>
          <w:szCs w:val="32"/>
        </w:rPr>
        <w:t>Ban tổ chức sự kiện:</w:t>
      </w:r>
    </w:p>
    <w:p w14:paraId="67A13948">
      <w:pPr>
        <w:pStyle w:val="98"/>
        <w:numPr>
          <w:ilvl w:val="0"/>
          <w:numId w:val="3"/>
        </w:numPr>
        <w:spacing w:line="360" w:lineRule="auto"/>
      </w:pPr>
      <w:r>
        <w:rPr>
          <w:rFonts w:ascii="Times New Roman" w:hAnsi="Times New Roman" w:cs="Times New Roman"/>
          <w:sz w:val="28"/>
          <w:szCs w:val="32"/>
        </w:rPr>
        <w:t>Tạo mới sự kiện (tên, mô tả, hình ảnh, địa điểm, thời gian) và chờ Admin duyệt.</w:t>
      </w:r>
    </w:p>
    <w:p w14:paraId="392E58B6">
      <w:pPr>
        <w:pStyle w:val="98"/>
        <w:numPr>
          <w:ilvl w:val="0"/>
          <w:numId w:val="3"/>
        </w:numPr>
        <w:spacing w:line="360" w:lineRule="auto"/>
      </w:pPr>
      <w:r>
        <w:rPr>
          <w:rFonts w:ascii="Times New Roman" w:hAnsi="Times New Roman" w:cs="Times New Roman"/>
          <w:sz w:val="28"/>
          <w:szCs w:val="32"/>
        </w:rPr>
        <w:t>Quản lý vé (số lượng, loại vé: VIP, thường, early bird…) không vượt quá sức chứa địa điểm.</w:t>
      </w:r>
    </w:p>
    <w:p w14:paraId="2E48E64B">
      <w:pPr>
        <w:pStyle w:val="98"/>
        <w:numPr>
          <w:ilvl w:val="0"/>
          <w:numId w:val="3"/>
        </w:numPr>
        <w:spacing w:line="360" w:lineRule="auto"/>
      </w:pPr>
      <w:r>
        <w:rPr>
          <w:rFonts w:ascii="Times New Roman" w:hAnsi="Times New Roman" w:cs="Times New Roman"/>
          <w:sz w:val="28"/>
          <w:szCs w:val="32"/>
        </w:rPr>
        <w:t>Theo dõi doanh thu &amp; số lượng vé bán ra theo sự kiện.</w:t>
      </w:r>
    </w:p>
    <w:p w14:paraId="7C61A072">
      <w:pPr>
        <w:pStyle w:val="98"/>
        <w:numPr>
          <w:ilvl w:val="0"/>
          <w:numId w:val="3"/>
        </w:numPr>
        <w:spacing w:line="360" w:lineRule="auto"/>
      </w:pPr>
      <w:r>
        <w:rPr>
          <w:rFonts w:ascii="Times New Roman" w:hAnsi="Times New Roman" w:cs="Times New Roman"/>
          <w:sz w:val="28"/>
          <w:szCs w:val="32"/>
        </w:rPr>
        <w:t>Quản lý danh sách khách hàng tham gia (bảo mật dữ liệu cá nhân).</w:t>
      </w:r>
    </w:p>
    <w:p w14:paraId="78430FCE">
      <w:pPr>
        <w:spacing w:before="0" w:after="200" w:line="360" w:lineRule="auto"/>
        <w:ind w:left="360" w:firstLine="0"/>
        <w:rPr>
          <w:rFonts w:ascii="Times New Roman" w:hAnsi="Times New Roman" w:cs="Times New Roman"/>
          <w:sz w:val="28"/>
          <w:szCs w:val="32"/>
        </w:rPr>
      </w:pPr>
      <w:r>
        <w:rPr>
          <w:rFonts w:ascii="Times New Roman" w:hAnsi="Times New Roman" w:cs="Times New Roman"/>
          <w:sz w:val="28"/>
          <w:szCs w:val="32"/>
        </w:rPr>
        <w:t>Admin hệ thống:</w:t>
      </w:r>
    </w:p>
    <w:p w14:paraId="217428B4">
      <w:pPr>
        <w:pStyle w:val="98"/>
        <w:numPr>
          <w:ilvl w:val="0"/>
          <w:numId w:val="4"/>
        </w:numPr>
        <w:spacing w:line="360" w:lineRule="auto"/>
      </w:pPr>
      <w:r>
        <w:rPr>
          <w:rFonts w:ascii="Times New Roman" w:hAnsi="Times New Roman" w:cs="Times New Roman"/>
          <w:sz w:val="28"/>
          <w:szCs w:val="32"/>
        </w:rPr>
        <w:t>Quản lý toàn bộ ban tổ chức.</w:t>
      </w:r>
    </w:p>
    <w:p w14:paraId="7D8E0C04">
      <w:pPr>
        <w:pStyle w:val="98"/>
        <w:numPr>
          <w:ilvl w:val="0"/>
          <w:numId w:val="4"/>
        </w:numPr>
        <w:spacing w:line="360" w:lineRule="auto"/>
      </w:pPr>
      <w:r>
        <w:rPr>
          <w:rFonts w:ascii="Times New Roman" w:hAnsi="Times New Roman" w:cs="Times New Roman"/>
          <w:sz w:val="28"/>
          <w:szCs w:val="32"/>
        </w:rPr>
        <w:t>Quản lý sự kiện (duyệt sự kiện do ban tổ chức tạo, kiểm duyệt nội dung).</w:t>
      </w:r>
    </w:p>
    <w:p w14:paraId="0C1CFE54">
      <w:pPr>
        <w:pStyle w:val="98"/>
        <w:numPr>
          <w:ilvl w:val="0"/>
          <w:numId w:val="4"/>
        </w:numPr>
        <w:spacing w:line="360" w:lineRule="auto"/>
      </w:pPr>
      <w:r>
        <w:rPr>
          <w:rFonts w:ascii="Times New Roman" w:hAnsi="Times New Roman" w:cs="Times New Roman"/>
          <w:sz w:val="28"/>
          <w:szCs w:val="32"/>
        </w:rPr>
        <w:t>Phản hồi ý kiến của khách hàng</w:t>
      </w:r>
    </w:p>
    <w:p w14:paraId="3E6963E2">
      <w:pPr>
        <w:spacing w:before="120" w:after="0" w:line="360" w:lineRule="auto"/>
        <w:rPr>
          <w:rFonts w:ascii="Times New Roman" w:hAnsi="Times New Roman" w:cs="Times New Roman"/>
          <w:b/>
          <w:bCs/>
          <w:color w:val="FF0000"/>
          <w:sz w:val="28"/>
          <w:szCs w:val="28"/>
        </w:rPr>
      </w:pPr>
      <w:r>
        <w:rPr>
          <w:rFonts w:ascii="Times New Roman" w:hAnsi="Times New Roman" w:cs="Times New Roman"/>
          <w:b/>
          <w:bCs/>
          <w:sz w:val="28"/>
          <w:szCs w:val="28"/>
        </w:rPr>
        <w:t>3.1.2</w:t>
      </w:r>
      <w:r>
        <w:rPr>
          <w:rFonts w:ascii="Times New Roman" w:hAnsi="Times New Roman" w:cs="Times New Roman"/>
          <w:b/>
          <w:bCs/>
          <w:color w:val="FF0000"/>
          <w:sz w:val="28"/>
          <w:szCs w:val="28"/>
        </w:rPr>
        <w:t>. Xây dựng mô hình chức năng hệ thống</w:t>
      </w:r>
    </w:p>
    <w:p w14:paraId="60A2C6BF">
      <w:pPr>
        <w:pStyle w:val="98"/>
        <w:numPr>
          <w:ilvl w:val="0"/>
          <w:numId w:val="5"/>
        </w:numPr>
        <w:spacing w:before="120" w:after="0" w:line="360" w:lineRule="auto"/>
        <w:ind w:left="426" w:hanging="426"/>
        <w:contextualSpacing/>
        <w:rPr>
          <w:rFonts w:ascii="Times New Roman" w:hAnsi="Times New Roman" w:cs="Times New Roman"/>
          <w:sz w:val="28"/>
          <w:szCs w:val="28"/>
        </w:rPr>
      </w:pPr>
      <w:r>
        <w:rPr>
          <w:rFonts w:ascii="Times New Roman" w:hAnsi="Times New Roman" w:cs="Times New Roman"/>
          <w:sz w:val="28"/>
          <w:szCs w:val="28"/>
        </w:rPr>
        <w:t>Tác nhân hệ thống (người sử dụng)</w:t>
      </w:r>
    </w:p>
    <w:p w14:paraId="22F93AC6">
      <w:pPr>
        <w:spacing w:before="120" w:after="0" w:line="360" w:lineRule="auto"/>
        <w:rPr>
          <w:rFonts w:ascii="Times New Roman" w:hAnsi="Times New Roman" w:cs="Times New Roman"/>
          <w:sz w:val="28"/>
          <w:szCs w:val="28"/>
        </w:rPr>
      </w:pPr>
      <w:r>
        <w:drawing>
          <wp:inline distT="0" distB="0" distL="0" distR="0">
            <wp:extent cx="5972175" cy="4006215"/>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noChangeArrowheads="1"/>
                    </pic:cNvPicPr>
                  </pic:nvPicPr>
                  <pic:blipFill>
                    <a:blip r:embed="rId8"/>
                    <a:stretch>
                      <a:fillRect/>
                    </a:stretch>
                  </pic:blipFill>
                  <pic:spPr>
                    <a:xfrm>
                      <a:off x="0" y="0"/>
                      <a:ext cx="5972175" cy="4006215"/>
                    </a:xfrm>
                    <a:prstGeom prst="rect">
                      <a:avLst/>
                    </a:prstGeom>
                  </pic:spPr>
                </pic:pic>
              </a:graphicData>
            </a:graphic>
          </wp:inline>
        </w:drawing>
      </w:r>
    </w:p>
    <w:p w14:paraId="348878C8">
      <w:pPr>
        <w:pStyle w:val="98"/>
        <w:numPr>
          <w:ilvl w:val="0"/>
          <w:numId w:val="5"/>
        </w:numPr>
        <w:spacing w:before="120" w:after="0" w:line="360" w:lineRule="auto"/>
        <w:ind w:left="426" w:hanging="426"/>
        <w:contextualSpacing/>
        <w:rPr>
          <w:rFonts w:ascii="Times New Roman" w:hAnsi="Times New Roman" w:cs="Times New Roman"/>
          <w:sz w:val="28"/>
          <w:szCs w:val="28"/>
        </w:rPr>
      </w:pPr>
      <w:r>
        <w:rPr>
          <w:rFonts w:ascii="Times New Roman" w:hAnsi="Times New Roman" w:cs="Times New Roman"/>
          <w:sz w:val="28"/>
          <w:szCs w:val="28"/>
        </w:rPr>
        <w:t>Đặc tả chức năng (đặc tả các chức năng của hệ thống – chọn 5-6 chức năng chính)</w:t>
      </w:r>
    </w:p>
    <w:p w14:paraId="50CD2A92">
      <w:pPr>
        <w:spacing w:before="120"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3.1.3. </w:t>
      </w:r>
      <w:r>
        <w:rPr>
          <w:rFonts w:ascii="Times New Roman" w:hAnsi="Times New Roman" w:cs="Times New Roman"/>
          <w:b/>
          <w:bCs/>
          <w:color w:val="FF0000"/>
          <w:sz w:val="28"/>
          <w:szCs w:val="28"/>
        </w:rPr>
        <w:t>Xây dựng mô hình hoạt động hệ thống</w:t>
      </w:r>
    </w:p>
    <w:p w14:paraId="2BF28AD0">
      <w:pPr>
        <w:pStyle w:val="98"/>
        <w:numPr>
          <w:ilvl w:val="0"/>
          <w:numId w:val="6"/>
        </w:numPr>
        <w:spacing w:before="120" w:after="0" w:line="360" w:lineRule="auto"/>
        <w:ind w:left="426" w:hanging="426"/>
        <w:contextualSpacing/>
        <w:rPr>
          <w:rFonts w:ascii="Times New Roman" w:hAnsi="Times New Roman" w:cs="Times New Roman"/>
          <w:sz w:val="28"/>
          <w:szCs w:val="28"/>
        </w:rPr>
      </w:pPr>
      <w:r>
        <w:rPr>
          <w:rFonts w:ascii="Times New Roman" w:hAnsi="Times New Roman" w:cs="Times New Roman"/>
          <w:sz w:val="28"/>
          <w:szCs w:val="28"/>
        </w:rPr>
        <w:t xml:space="preserve">Biểu đồ hoạt động (Activity Diagram – vẽ biểu đồ của 5-6 chức năng đã đặc tả ở phần trên) </w:t>
      </w:r>
    </w:p>
    <w:p w14:paraId="65FA12B1">
      <w:pPr>
        <w:pStyle w:val="98"/>
        <w:numPr>
          <w:ilvl w:val="0"/>
          <w:numId w:val="6"/>
        </w:numPr>
        <w:spacing w:before="120" w:after="0" w:line="360" w:lineRule="auto"/>
        <w:ind w:left="426" w:hanging="426"/>
        <w:contextualSpacing/>
        <w:rPr>
          <w:rFonts w:ascii="Times New Roman" w:hAnsi="Times New Roman" w:cs="Times New Roman"/>
          <w:sz w:val="28"/>
          <w:szCs w:val="28"/>
        </w:rPr>
      </w:pPr>
      <w:r>
        <w:rPr>
          <w:rFonts w:ascii="Times New Roman" w:hAnsi="Times New Roman" w:cs="Times New Roman"/>
          <w:sz w:val="28"/>
          <w:szCs w:val="28"/>
        </w:rPr>
        <w:t>Biểu đồ tương tác tuần tự (Sequence Diagram vẽ biểu đồ của 5-6 chức năng đã đặc tả ở phần trên)</w:t>
      </w:r>
    </w:p>
    <w:p w14:paraId="2C42F6A4">
      <w:pPr>
        <w:spacing w:before="120"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3.1.4. </w:t>
      </w:r>
      <w:r>
        <w:rPr>
          <w:rFonts w:ascii="Times New Roman" w:hAnsi="Times New Roman" w:cs="Times New Roman"/>
          <w:b/>
          <w:bCs/>
          <w:color w:val="FF0000"/>
          <w:sz w:val="28"/>
          <w:szCs w:val="28"/>
        </w:rPr>
        <w:t>Xây dựng biểu đồ lớp</w:t>
      </w:r>
      <w:r>
        <w:rPr>
          <w:rFonts w:ascii="Times New Roman" w:hAnsi="Times New Roman" w:cs="Times New Roman"/>
          <w:b/>
          <w:bCs/>
          <w:sz w:val="28"/>
          <w:szCs w:val="28"/>
        </w:rPr>
        <w:t xml:space="preserve"> (Biểu đồ quan hệ thực thể ER)</w:t>
      </w:r>
    </w:p>
    <w:p w14:paraId="7AA18F3C">
      <w:pPr>
        <w:spacing w:before="120" w:after="0" w:line="360" w:lineRule="auto"/>
        <w:rPr>
          <w:rFonts w:ascii="Times New Roman" w:hAnsi="Times New Roman" w:cs="Times New Roman"/>
          <w:b/>
          <w:bCs/>
          <w:color w:val="FF0000"/>
          <w:sz w:val="28"/>
          <w:szCs w:val="28"/>
        </w:rPr>
      </w:pPr>
      <w:r>
        <w:drawing>
          <wp:inline distT="0" distB="0" distL="0" distR="0">
            <wp:extent cx="5821680" cy="337312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9"/>
                    <a:stretch>
                      <a:fillRect/>
                    </a:stretch>
                  </pic:blipFill>
                  <pic:spPr>
                    <a:xfrm>
                      <a:off x="0" y="0"/>
                      <a:ext cx="5821680" cy="3373120"/>
                    </a:xfrm>
                    <a:prstGeom prst="rect">
                      <a:avLst/>
                    </a:prstGeom>
                  </pic:spPr>
                </pic:pic>
              </a:graphicData>
            </a:graphic>
          </wp:inline>
        </w:drawing>
      </w:r>
      <w:r>
        <w:rPr>
          <w:rFonts w:ascii="Times New Roman" w:hAnsi="Times New Roman" w:cs="Times New Roman"/>
          <w:b/>
          <w:bCs/>
          <w:color w:val="FF0000"/>
          <w:sz w:val="28"/>
          <w:szCs w:val="28"/>
        </w:rPr>
        <w:t>3.1.5. Thiết kế cơ sở dữ liệu</w:t>
      </w:r>
    </w:p>
    <w:p w14:paraId="7F3095C5">
      <w:pPr>
        <w:spacing w:before="120" w:after="0" w:line="360" w:lineRule="auto"/>
        <w:ind w:left="360" w:firstLine="0"/>
        <w:rPr>
          <w:rFonts w:ascii="Times New Roman" w:hAnsi="Times New Roman" w:cs="Times New Roman"/>
          <w:sz w:val="28"/>
          <w:szCs w:val="28"/>
        </w:rPr>
      </w:pPr>
      <w:r>
        <w:rPr>
          <w:rFonts w:ascii="Times New Roman" w:hAnsi="Times New Roman" w:cs="Times New Roman"/>
          <w:sz w:val="28"/>
          <w:szCs w:val="28"/>
        </w:rPr>
        <w:t>(Dựa trên biểu đồ lớp thiết kế các bảng dữ liệu để lưu trữ dữ liệu)</w:t>
      </w:r>
    </w:p>
    <w:p w14:paraId="4DBBA96C">
      <w:pPr>
        <w:spacing w:before="120" w:after="0" w:line="360" w:lineRule="auto"/>
        <w:ind w:left="360" w:firstLine="0"/>
        <w:rPr>
          <w:rFonts w:ascii="Times New Roman" w:hAnsi="Times New Roman" w:cs="Times New Roman"/>
          <w:sz w:val="28"/>
          <w:szCs w:val="28"/>
        </w:rPr>
      </w:pPr>
      <w:r>
        <w:rPr>
          <w:rFonts w:ascii="Times New Roman" w:hAnsi="Times New Roman" w:cs="Times New Roman"/>
          <w:sz w:val="28"/>
          <w:szCs w:val="28"/>
        </w:rPr>
        <w:t>Ví dụ Bảng dữ liệu Product</w:t>
      </w:r>
    </w:p>
    <w:tbl>
      <w:tblPr>
        <w:tblStyle w:val="99"/>
        <w:tblW w:w="9337"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498"/>
        <w:gridCol w:w="2572"/>
        <w:gridCol w:w="1984"/>
        <w:gridCol w:w="2283"/>
      </w:tblGrid>
      <w:tr w14:paraId="23F026A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96" w:type="dxa"/>
            <w:shd w:val="clear" w:color="auto" w:fill="auto"/>
          </w:tcPr>
          <w:p w14:paraId="5799B4CB">
            <w:pPr>
              <w:tabs>
                <w:tab w:val="left" w:pos="0"/>
              </w:tabs>
              <w:spacing w:before="120" w:after="160" w:line="360" w:lineRule="auto"/>
              <w:ind w:right="26" w:firstLine="0"/>
              <w:jc w:val="both"/>
              <w:rPr>
                <w:rFonts w:ascii="Times New Roman" w:hAnsi="Times New Roman" w:cs="Times New Roman"/>
                <w:b w:val="0"/>
                <w:bCs w:val="0"/>
                <w:sz w:val="28"/>
                <w:szCs w:val="28"/>
              </w:rPr>
            </w:pPr>
            <w:r>
              <w:rPr>
                <w:rFonts w:ascii="Times New Roman" w:hAnsi="Times New Roman" w:cs="Times New Roman"/>
                <w:b w:val="0"/>
                <w:bCs w:val="0"/>
                <w:sz w:val="28"/>
                <w:szCs w:val="28"/>
              </w:rPr>
              <w:t>Tên cột</w:t>
            </w:r>
          </w:p>
        </w:tc>
        <w:tc>
          <w:tcPr>
            <w:tcW w:w="2573" w:type="dxa"/>
            <w:shd w:val="clear" w:color="auto" w:fill="auto"/>
          </w:tcPr>
          <w:p w14:paraId="7BC84D11">
            <w:pPr>
              <w:tabs>
                <w:tab w:val="left" w:pos="0"/>
              </w:tabs>
              <w:spacing w:before="120" w:after="160" w:line="360" w:lineRule="auto"/>
              <w:ind w:right="26" w:firstLine="0"/>
              <w:jc w:val="both"/>
              <w:rPr>
                <w:rFonts w:ascii="Times New Roman" w:hAnsi="Times New Roman" w:cs="Times New Roman"/>
                <w:b w:val="0"/>
                <w:bCs w:val="0"/>
                <w:sz w:val="28"/>
                <w:szCs w:val="28"/>
              </w:rPr>
            </w:pPr>
            <w:r>
              <w:rPr>
                <w:rFonts w:ascii="Times New Roman" w:hAnsi="Times New Roman" w:cs="Times New Roman"/>
                <w:b w:val="0"/>
                <w:bCs w:val="0"/>
                <w:sz w:val="28"/>
                <w:szCs w:val="28"/>
              </w:rPr>
              <w:t>Tên trường</w:t>
            </w:r>
          </w:p>
        </w:tc>
        <w:tc>
          <w:tcPr>
            <w:tcW w:w="1984" w:type="dxa"/>
            <w:shd w:val="clear" w:color="auto" w:fill="auto"/>
          </w:tcPr>
          <w:p w14:paraId="718A6C15">
            <w:pPr>
              <w:tabs>
                <w:tab w:val="left" w:pos="0"/>
              </w:tabs>
              <w:spacing w:before="120" w:after="160" w:line="360" w:lineRule="auto"/>
              <w:ind w:right="26" w:firstLine="0"/>
              <w:jc w:val="both"/>
              <w:rPr>
                <w:rFonts w:ascii="Times New Roman" w:hAnsi="Times New Roman" w:cs="Times New Roman"/>
                <w:b w:val="0"/>
                <w:bCs w:val="0"/>
                <w:sz w:val="28"/>
                <w:szCs w:val="28"/>
              </w:rPr>
            </w:pPr>
            <w:r>
              <w:rPr>
                <w:rFonts w:ascii="Times New Roman" w:hAnsi="Times New Roman" w:cs="Times New Roman"/>
                <w:b w:val="0"/>
                <w:bCs w:val="0"/>
                <w:sz w:val="28"/>
                <w:szCs w:val="28"/>
              </w:rPr>
              <w:t>Kiểu dữ liệu</w:t>
            </w:r>
          </w:p>
        </w:tc>
        <w:tc>
          <w:tcPr>
            <w:tcW w:w="2283" w:type="dxa"/>
            <w:shd w:val="clear" w:color="auto" w:fill="auto"/>
          </w:tcPr>
          <w:p w14:paraId="5CA155AC">
            <w:pPr>
              <w:tabs>
                <w:tab w:val="left" w:pos="0"/>
              </w:tabs>
              <w:spacing w:before="120" w:after="160" w:line="360" w:lineRule="auto"/>
              <w:ind w:right="26" w:firstLine="0"/>
              <w:jc w:val="both"/>
              <w:rPr>
                <w:rFonts w:ascii="Times New Roman" w:hAnsi="Times New Roman" w:cs="Times New Roman"/>
                <w:b w:val="0"/>
                <w:bCs w:val="0"/>
                <w:sz w:val="28"/>
                <w:szCs w:val="28"/>
              </w:rPr>
            </w:pPr>
            <w:r>
              <w:rPr>
                <w:rFonts w:ascii="Times New Roman" w:hAnsi="Times New Roman" w:cs="Times New Roman"/>
                <w:b w:val="0"/>
                <w:bCs w:val="0"/>
                <w:sz w:val="28"/>
                <w:szCs w:val="28"/>
              </w:rPr>
              <w:t>Ghi chú</w:t>
            </w:r>
          </w:p>
        </w:tc>
      </w:tr>
      <w:tr w14:paraId="1B4D8AA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96" w:type="dxa"/>
            <w:shd w:val="clear" w:color="auto" w:fill="F1F1F1" w:themeFill="background1" w:themeFillShade="F2"/>
          </w:tcPr>
          <w:p w14:paraId="73850B0E">
            <w:pPr>
              <w:tabs>
                <w:tab w:val="left" w:pos="0"/>
              </w:tabs>
              <w:spacing w:before="120" w:after="160" w:line="360" w:lineRule="auto"/>
              <w:ind w:right="26" w:firstLine="0"/>
              <w:jc w:val="both"/>
              <w:rPr>
                <w:rFonts w:ascii="Times New Roman" w:hAnsi="Times New Roman" w:cs="Times New Roman"/>
                <w:b w:val="0"/>
                <w:bCs w:val="0"/>
                <w:sz w:val="28"/>
                <w:szCs w:val="28"/>
              </w:rPr>
            </w:pPr>
            <w:r>
              <w:rPr>
                <w:rFonts w:ascii="Times New Roman" w:hAnsi="Times New Roman" w:cs="Times New Roman"/>
                <w:b w:val="0"/>
                <w:bCs w:val="0"/>
                <w:sz w:val="28"/>
                <w:szCs w:val="28"/>
              </w:rPr>
              <w:t>Product_id</w:t>
            </w:r>
          </w:p>
        </w:tc>
        <w:tc>
          <w:tcPr>
            <w:tcW w:w="2573" w:type="dxa"/>
            <w:shd w:val="clear" w:color="auto" w:fill="F1F1F1" w:themeFill="background1" w:themeFillShade="F2"/>
          </w:tcPr>
          <w:p w14:paraId="695B6112">
            <w:pPr>
              <w:tabs>
                <w:tab w:val="left" w:pos="0"/>
              </w:tabs>
              <w:spacing w:before="120" w:after="160" w:line="360" w:lineRule="auto"/>
              <w:ind w:right="26" w:firstLine="0"/>
              <w:jc w:val="both"/>
              <w:rPr>
                <w:rFonts w:ascii="Times New Roman" w:hAnsi="Times New Roman" w:cs="Times New Roman"/>
                <w:sz w:val="28"/>
                <w:szCs w:val="28"/>
              </w:rPr>
            </w:pPr>
            <w:r>
              <w:rPr>
                <w:rFonts w:ascii="Times New Roman" w:hAnsi="Times New Roman" w:cs="Times New Roman"/>
                <w:sz w:val="28"/>
                <w:szCs w:val="28"/>
              </w:rPr>
              <w:t>Mã món ăn</w:t>
            </w:r>
          </w:p>
        </w:tc>
        <w:tc>
          <w:tcPr>
            <w:tcW w:w="1984" w:type="dxa"/>
            <w:shd w:val="clear" w:color="auto" w:fill="F1F1F1" w:themeFill="background1" w:themeFillShade="F2"/>
          </w:tcPr>
          <w:p w14:paraId="6F8328C1">
            <w:pPr>
              <w:tabs>
                <w:tab w:val="left" w:pos="0"/>
              </w:tabs>
              <w:spacing w:before="120" w:after="160" w:line="360" w:lineRule="auto"/>
              <w:ind w:right="26" w:firstLine="0"/>
              <w:jc w:val="both"/>
              <w:rPr>
                <w:rFonts w:ascii="Times New Roman" w:hAnsi="Times New Roman" w:cs="Times New Roman"/>
                <w:sz w:val="28"/>
                <w:szCs w:val="28"/>
              </w:rPr>
            </w:pPr>
            <w:r>
              <w:rPr>
                <w:rFonts w:ascii="Times New Roman" w:hAnsi="Times New Roman" w:cs="Times New Roman"/>
                <w:sz w:val="28"/>
                <w:szCs w:val="28"/>
              </w:rPr>
              <w:t>Increments</w:t>
            </w:r>
          </w:p>
        </w:tc>
        <w:tc>
          <w:tcPr>
            <w:tcW w:w="2283" w:type="dxa"/>
            <w:shd w:val="clear" w:color="auto" w:fill="F1F1F1" w:themeFill="background1" w:themeFillShade="F2"/>
          </w:tcPr>
          <w:p w14:paraId="36EA8C56">
            <w:pPr>
              <w:tabs>
                <w:tab w:val="left" w:pos="0"/>
              </w:tabs>
              <w:spacing w:before="120" w:after="160" w:line="360" w:lineRule="auto"/>
              <w:ind w:right="26" w:firstLine="0"/>
              <w:jc w:val="both"/>
              <w:rPr>
                <w:rFonts w:ascii="Times New Roman" w:hAnsi="Times New Roman" w:cs="Times New Roman"/>
                <w:sz w:val="28"/>
                <w:szCs w:val="28"/>
              </w:rPr>
            </w:pPr>
            <w:r>
              <w:rPr>
                <w:rFonts w:ascii="Times New Roman" w:hAnsi="Times New Roman" w:cs="Times New Roman"/>
                <w:sz w:val="28"/>
                <w:szCs w:val="28"/>
              </w:rPr>
              <w:t>Khóa chính</w:t>
            </w:r>
          </w:p>
        </w:tc>
      </w:tr>
      <w:tr w14:paraId="7061112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96" w:type="dxa"/>
            <w:shd w:val="clear" w:color="auto" w:fill="auto"/>
          </w:tcPr>
          <w:p w14:paraId="2BFBA6C0">
            <w:pPr>
              <w:tabs>
                <w:tab w:val="left" w:pos="0"/>
              </w:tabs>
              <w:spacing w:before="120" w:after="160" w:line="360" w:lineRule="auto"/>
              <w:ind w:right="26" w:firstLine="0"/>
              <w:jc w:val="both"/>
              <w:rPr>
                <w:rFonts w:ascii="Times New Roman" w:hAnsi="Times New Roman" w:cs="Times New Roman"/>
                <w:b w:val="0"/>
                <w:bCs w:val="0"/>
                <w:sz w:val="28"/>
                <w:szCs w:val="28"/>
              </w:rPr>
            </w:pPr>
            <w:r>
              <w:rPr>
                <w:rFonts w:ascii="Times New Roman" w:hAnsi="Times New Roman" w:cs="Times New Roman"/>
                <w:b w:val="0"/>
                <w:bCs w:val="0"/>
                <w:sz w:val="28"/>
                <w:szCs w:val="28"/>
              </w:rPr>
              <w:t>Product _name</w:t>
            </w:r>
          </w:p>
        </w:tc>
        <w:tc>
          <w:tcPr>
            <w:tcW w:w="2573" w:type="dxa"/>
            <w:shd w:val="clear" w:color="auto" w:fill="auto"/>
          </w:tcPr>
          <w:p w14:paraId="48AB7FA6">
            <w:pPr>
              <w:tabs>
                <w:tab w:val="left" w:pos="0"/>
              </w:tabs>
              <w:spacing w:before="120" w:after="160" w:line="360" w:lineRule="auto"/>
              <w:ind w:right="26" w:firstLine="0"/>
              <w:jc w:val="both"/>
              <w:rPr>
                <w:rFonts w:ascii="Times New Roman" w:hAnsi="Times New Roman" w:cs="Times New Roman"/>
                <w:sz w:val="28"/>
                <w:szCs w:val="28"/>
              </w:rPr>
            </w:pPr>
            <w:r>
              <w:rPr>
                <w:rFonts w:ascii="Times New Roman" w:hAnsi="Times New Roman" w:cs="Times New Roman"/>
                <w:sz w:val="28"/>
                <w:szCs w:val="28"/>
              </w:rPr>
              <w:t>Tên  món ăn</w:t>
            </w:r>
          </w:p>
        </w:tc>
        <w:tc>
          <w:tcPr>
            <w:tcW w:w="1984" w:type="dxa"/>
            <w:shd w:val="clear" w:color="auto" w:fill="auto"/>
          </w:tcPr>
          <w:p w14:paraId="0217DE6B">
            <w:pPr>
              <w:tabs>
                <w:tab w:val="left" w:pos="0"/>
              </w:tabs>
              <w:spacing w:before="120" w:after="160" w:line="360" w:lineRule="auto"/>
              <w:ind w:right="26" w:firstLine="0"/>
              <w:jc w:val="both"/>
              <w:rPr>
                <w:rFonts w:ascii="Times New Roman" w:hAnsi="Times New Roman" w:cs="Times New Roman"/>
                <w:sz w:val="28"/>
                <w:szCs w:val="28"/>
              </w:rPr>
            </w:pPr>
            <w:r>
              <w:rPr>
                <w:rFonts w:ascii="Times New Roman" w:hAnsi="Times New Roman" w:cs="Times New Roman"/>
                <w:sz w:val="28"/>
                <w:szCs w:val="28"/>
              </w:rPr>
              <w:t>String</w:t>
            </w:r>
          </w:p>
        </w:tc>
        <w:tc>
          <w:tcPr>
            <w:tcW w:w="2283" w:type="dxa"/>
            <w:shd w:val="clear" w:color="auto" w:fill="auto"/>
          </w:tcPr>
          <w:p w14:paraId="0004B9BC">
            <w:pPr>
              <w:tabs>
                <w:tab w:val="left" w:pos="0"/>
              </w:tabs>
              <w:spacing w:before="120" w:after="160" w:line="360" w:lineRule="auto"/>
              <w:ind w:right="26" w:firstLine="0"/>
              <w:jc w:val="both"/>
              <w:rPr>
                <w:rFonts w:ascii="Times New Roman" w:hAnsi="Times New Roman" w:cs="Times New Roman"/>
                <w:sz w:val="28"/>
                <w:szCs w:val="28"/>
              </w:rPr>
            </w:pPr>
          </w:p>
        </w:tc>
      </w:tr>
      <w:tr w14:paraId="2427A09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96" w:type="dxa"/>
            <w:shd w:val="clear" w:color="auto" w:fill="F1F1F1" w:themeFill="background1" w:themeFillShade="F2"/>
          </w:tcPr>
          <w:p w14:paraId="5E7A68FB">
            <w:pPr>
              <w:tabs>
                <w:tab w:val="left" w:pos="0"/>
              </w:tabs>
              <w:spacing w:before="120" w:after="160" w:line="360" w:lineRule="auto"/>
              <w:ind w:right="26" w:firstLine="0"/>
              <w:jc w:val="both"/>
              <w:rPr>
                <w:rFonts w:ascii="Times New Roman" w:hAnsi="Times New Roman" w:cs="Times New Roman"/>
                <w:b w:val="0"/>
                <w:bCs w:val="0"/>
                <w:sz w:val="28"/>
                <w:szCs w:val="28"/>
              </w:rPr>
            </w:pPr>
            <w:r>
              <w:rPr>
                <w:rFonts w:ascii="Times New Roman" w:hAnsi="Times New Roman" w:cs="Times New Roman"/>
                <w:b w:val="0"/>
                <w:bCs w:val="0"/>
                <w:sz w:val="28"/>
                <w:szCs w:val="28"/>
              </w:rPr>
              <w:t>Product_price</w:t>
            </w:r>
          </w:p>
        </w:tc>
        <w:tc>
          <w:tcPr>
            <w:tcW w:w="2573" w:type="dxa"/>
            <w:shd w:val="clear" w:color="auto" w:fill="F1F1F1" w:themeFill="background1" w:themeFillShade="F2"/>
          </w:tcPr>
          <w:p w14:paraId="5336E88F">
            <w:pPr>
              <w:tabs>
                <w:tab w:val="left" w:pos="0"/>
              </w:tabs>
              <w:spacing w:before="120" w:after="160" w:line="360" w:lineRule="auto"/>
              <w:ind w:right="26" w:firstLine="0"/>
              <w:jc w:val="both"/>
              <w:rPr>
                <w:rFonts w:ascii="Times New Roman" w:hAnsi="Times New Roman" w:cs="Times New Roman"/>
                <w:sz w:val="28"/>
                <w:szCs w:val="28"/>
              </w:rPr>
            </w:pPr>
            <w:r>
              <w:rPr>
                <w:rFonts w:ascii="Times New Roman" w:hAnsi="Times New Roman" w:cs="Times New Roman"/>
                <w:sz w:val="28"/>
                <w:szCs w:val="28"/>
              </w:rPr>
              <w:t>Giá giá món ăn</w:t>
            </w:r>
          </w:p>
        </w:tc>
        <w:tc>
          <w:tcPr>
            <w:tcW w:w="1984" w:type="dxa"/>
            <w:shd w:val="clear" w:color="auto" w:fill="F1F1F1" w:themeFill="background1" w:themeFillShade="F2"/>
          </w:tcPr>
          <w:p w14:paraId="2307DF5F">
            <w:pPr>
              <w:tabs>
                <w:tab w:val="left" w:pos="0"/>
              </w:tabs>
              <w:spacing w:before="120" w:after="160" w:line="360" w:lineRule="auto"/>
              <w:ind w:right="26" w:firstLine="0"/>
              <w:jc w:val="both"/>
              <w:rPr>
                <w:rFonts w:ascii="Times New Roman" w:hAnsi="Times New Roman" w:cs="Times New Roman"/>
                <w:sz w:val="28"/>
                <w:szCs w:val="28"/>
              </w:rPr>
            </w:pPr>
            <w:r>
              <w:rPr>
                <w:rFonts w:ascii="Times New Roman" w:hAnsi="Times New Roman" w:cs="Times New Roman"/>
                <w:sz w:val="28"/>
                <w:szCs w:val="28"/>
              </w:rPr>
              <w:t>Double</w:t>
            </w:r>
          </w:p>
        </w:tc>
        <w:tc>
          <w:tcPr>
            <w:tcW w:w="2283" w:type="dxa"/>
            <w:shd w:val="clear" w:color="auto" w:fill="F1F1F1" w:themeFill="background1" w:themeFillShade="F2"/>
          </w:tcPr>
          <w:p w14:paraId="1B784619">
            <w:pPr>
              <w:tabs>
                <w:tab w:val="left" w:pos="0"/>
              </w:tabs>
              <w:spacing w:before="120" w:after="160" w:line="360" w:lineRule="auto"/>
              <w:ind w:right="26" w:firstLine="0"/>
              <w:jc w:val="both"/>
              <w:rPr>
                <w:rFonts w:ascii="Times New Roman" w:hAnsi="Times New Roman" w:cs="Times New Roman"/>
                <w:sz w:val="28"/>
                <w:szCs w:val="28"/>
              </w:rPr>
            </w:pPr>
          </w:p>
        </w:tc>
      </w:tr>
      <w:tr w14:paraId="0DD26C3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96" w:type="dxa"/>
            <w:shd w:val="clear" w:color="auto" w:fill="auto"/>
          </w:tcPr>
          <w:p w14:paraId="7FED4561">
            <w:pPr>
              <w:tabs>
                <w:tab w:val="left" w:pos="0"/>
              </w:tabs>
              <w:spacing w:before="120" w:after="160" w:line="360" w:lineRule="auto"/>
              <w:ind w:right="26" w:firstLine="0"/>
              <w:jc w:val="both"/>
              <w:rPr>
                <w:rFonts w:ascii="Times New Roman" w:hAnsi="Times New Roman" w:cs="Times New Roman"/>
                <w:b w:val="0"/>
                <w:bCs w:val="0"/>
                <w:sz w:val="28"/>
                <w:szCs w:val="28"/>
              </w:rPr>
            </w:pPr>
            <w:r>
              <w:rPr>
                <w:rFonts w:ascii="Times New Roman" w:hAnsi="Times New Roman" w:cs="Times New Roman"/>
                <w:b w:val="0"/>
                <w:bCs w:val="0"/>
                <w:sz w:val="28"/>
                <w:szCs w:val="28"/>
              </w:rPr>
              <w:t>Product_status</w:t>
            </w:r>
          </w:p>
        </w:tc>
        <w:tc>
          <w:tcPr>
            <w:tcW w:w="2573" w:type="dxa"/>
            <w:shd w:val="clear" w:color="auto" w:fill="auto"/>
          </w:tcPr>
          <w:p w14:paraId="7B47D559">
            <w:pPr>
              <w:tabs>
                <w:tab w:val="left" w:pos="0"/>
              </w:tabs>
              <w:spacing w:before="120" w:after="160" w:line="360" w:lineRule="auto"/>
              <w:ind w:right="26" w:firstLine="0"/>
              <w:jc w:val="both"/>
              <w:rPr>
                <w:rFonts w:ascii="Times New Roman" w:hAnsi="Times New Roman" w:cs="Times New Roman"/>
                <w:sz w:val="28"/>
                <w:szCs w:val="28"/>
              </w:rPr>
            </w:pPr>
            <w:r>
              <w:rPr>
                <w:rFonts w:ascii="Times New Roman" w:hAnsi="Times New Roman" w:cs="Times New Roman"/>
                <w:sz w:val="28"/>
                <w:szCs w:val="28"/>
              </w:rPr>
              <w:t>Trạng thái món ăn</w:t>
            </w:r>
          </w:p>
        </w:tc>
        <w:tc>
          <w:tcPr>
            <w:tcW w:w="1984" w:type="dxa"/>
            <w:shd w:val="clear" w:color="auto" w:fill="auto"/>
          </w:tcPr>
          <w:p w14:paraId="3E66A0A9">
            <w:pPr>
              <w:tabs>
                <w:tab w:val="left" w:pos="0"/>
              </w:tabs>
              <w:spacing w:before="120" w:after="160" w:line="360" w:lineRule="auto"/>
              <w:ind w:right="26" w:firstLine="0"/>
              <w:jc w:val="both"/>
              <w:rPr>
                <w:rFonts w:ascii="Times New Roman" w:hAnsi="Times New Roman" w:cs="Times New Roman"/>
                <w:sz w:val="28"/>
                <w:szCs w:val="28"/>
              </w:rPr>
            </w:pPr>
            <w:r>
              <w:rPr>
                <w:rFonts w:ascii="Times New Roman" w:hAnsi="Times New Roman" w:cs="Times New Roman"/>
                <w:sz w:val="28"/>
                <w:szCs w:val="28"/>
              </w:rPr>
              <w:t>String</w:t>
            </w:r>
          </w:p>
        </w:tc>
        <w:tc>
          <w:tcPr>
            <w:tcW w:w="2283" w:type="dxa"/>
            <w:shd w:val="clear" w:color="auto" w:fill="auto"/>
          </w:tcPr>
          <w:p w14:paraId="10C35CB8">
            <w:pPr>
              <w:tabs>
                <w:tab w:val="left" w:pos="0"/>
              </w:tabs>
              <w:spacing w:before="120" w:after="160" w:line="360" w:lineRule="auto"/>
              <w:ind w:right="26" w:firstLine="0"/>
              <w:jc w:val="both"/>
              <w:rPr>
                <w:rFonts w:ascii="Times New Roman" w:hAnsi="Times New Roman" w:cs="Times New Roman"/>
                <w:sz w:val="28"/>
                <w:szCs w:val="28"/>
              </w:rPr>
            </w:pPr>
          </w:p>
        </w:tc>
      </w:tr>
      <w:tr w14:paraId="5AB49AD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96" w:type="dxa"/>
            <w:shd w:val="clear" w:color="auto" w:fill="F1F1F1" w:themeFill="background1" w:themeFillShade="F2"/>
          </w:tcPr>
          <w:p w14:paraId="1CADDDAD">
            <w:pPr>
              <w:tabs>
                <w:tab w:val="left" w:pos="0"/>
              </w:tabs>
              <w:spacing w:before="120" w:after="160" w:line="360" w:lineRule="auto"/>
              <w:ind w:right="26" w:firstLine="0"/>
              <w:jc w:val="both"/>
              <w:rPr>
                <w:rFonts w:ascii="Times New Roman" w:hAnsi="Times New Roman" w:cs="Times New Roman"/>
                <w:b w:val="0"/>
                <w:bCs w:val="0"/>
                <w:sz w:val="28"/>
                <w:szCs w:val="28"/>
              </w:rPr>
            </w:pPr>
            <w:r>
              <w:rPr>
                <w:rFonts w:ascii="Times New Roman" w:hAnsi="Times New Roman" w:cs="Times New Roman"/>
                <w:b w:val="0"/>
                <w:bCs w:val="0"/>
                <w:sz w:val="28"/>
                <w:szCs w:val="28"/>
              </w:rPr>
              <w:t>Product_description</w:t>
            </w:r>
          </w:p>
        </w:tc>
        <w:tc>
          <w:tcPr>
            <w:tcW w:w="2573" w:type="dxa"/>
            <w:shd w:val="clear" w:color="auto" w:fill="F1F1F1" w:themeFill="background1" w:themeFillShade="F2"/>
          </w:tcPr>
          <w:p w14:paraId="3FB5C85E">
            <w:pPr>
              <w:tabs>
                <w:tab w:val="left" w:pos="0"/>
              </w:tabs>
              <w:spacing w:before="120" w:after="160" w:line="360" w:lineRule="auto"/>
              <w:ind w:right="26" w:firstLine="0"/>
              <w:jc w:val="both"/>
              <w:rPr>
                <w:rFonts w:ascii="Times New Roman" w:hAnsi="Times New Roman" w:cs="Times New Roman"/>
                <w:sz w:val="28"/>
                <w:szCs w:val="28"/>
              </w:rPr>
            </w:pPr>
            <w:r>
              <w:rPr>
                <w:rFonts w:ascii="Times New Roman" w:hAnsi="Times New Roman" w:cs="Times New Roman"/>
                <w:sz w:val="28"/>
                <w:szCs w:val="28"/>
              </w:rPr>
              <w:t>Mô tả món ăn</w:t>
            </w:r>
          </w:p>
        </w:tc>
        <w:tc>
          <w:tcPr>
            <w:tcW w:w="1984" w:type="dxa"/>
            <w:shd w:val="clear" w:color="auto" w:fill="F1F1F1" w:themeFill="background1" w:themeFillShade="F2"/>
          </w:tcPr>
          <w:p w14:paraId="7C17DD37">
            <w:pPr>
              <w:tabs>
                <w:tab w:val="left" w:pos="0"/>
              </w:tabs>
              <w:spacing w:before="120" w:after="160" w:line="360" w:lineRule="auto"/>
              <w:ind w:right="26" w:firstLine="0"/>
              <w:jc w:val="both"/>
              <w:rPr>
                <w:rFonts w:ascii="Times New Roman" w:hAnsi="Times New Roman" w:cs="Times New Roman"/>
                <w:sz w:val="28"/>
                <w:szCs w:val="28"/>
              </w:rPr>
            </w:pPr>
            <w:r>
              <w:rPr>
                <w:rFonts w:ascii="Times New Roman" w:hAnsi="Times New Roman" w:cs="Times New Roman"/>
                <w:sz w:val="28"/>
                <w:szCs w:val="28"/>
              </w:rPr>
              <w:t>String</w:t>
            </w:r>
          </w:p>
        </w:tc>
        <w:tc>
          <w:tcPr>
            <w:tcW w:w="2283" w:type="dxa"/>
            <w:shd w:val="clear" w:color="auto" w:fill="F1F1F1" w:themeFill="background1" w:themeFillShade="F2"/>
          </w:tcPr>
          <w:p w14:paraId="3A226EEB">
            <w:pPr>
              <w:tabs>
                <w:tab w:val="left" w:pos="0"/>
              </w:tabs>
              <w:spacing w:before="120" w:after="160" w:line="360" w:lineRule="auto"/>
              <w:ind w:right="26" w:firstLine="0"/>
              <w:jc w:val="both"/>
              <w:rPr>
                <w:rFonts w:ascii="Times New Roman" w:hAnsi="Times New Roman" w:cs="Times New Roman"/>
                <w:sz w:val="28"/>
                <w:szCs w:val="28"/>
              </w:rPr>
            </w:pPr>
          </w:p>
        </w:tc>
      </w:tr>
      <w:tr w14:paraId="1E6EE5D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96" w:type="dxa"/>
            <w:shd w:val="clear" w:color="auto" w:fill="auto"/>
          </w:tcPr>
          <w:p w14:paraId="0332943F">
            <w:pPr>
              <w:tabs>
                <w:tab w:val="left" w:pos="0"/>
              </w:tabs>
              <w:spacing w:before="120" w:after="160" w:line="360" w:lineRule="auto"/>
              <w:ind w:right="26" w:firstLine="0"/>
              <w:jc w:val="both"/>
              <w:rPr>
                <w:rFonts w:ascii="Times New Roman" w:hAnsi="Times New Roman" w:cs="Times New Roman"/>
                <w:b w:val="0"/>
                <w:bCs w:val="0"/>
                <w:sz w:val="28"/>
                <w:szCs w:val="28"/>
              </w:rPr>
            </w:pPr>
            <w:r>
              <w:rPr>
                <w:rFonts w:ascii="Times New Roman" w:hAnsi="Times New Roman" w:cs="Times New Roman"/>
                <w:b w:val="0"/>
                <w:bCs w:val="0"/>
                <w:sz w:val="28"/>
                <w:szCs w:val="28"/>
              </w:rPr>
              <w:t>Product_slug</w:t>
            </w:r>
          </w:p>
        </w:tc>
        <w:tc>
          <w:tcPr>
            <w:tcW w:w="2573" w:type="dxa"/>
            <w:shd w:val="clear" w:color="auto" w:fill="auto"/>
          </w:tcPr>
          <w:p w14:paraId="70D484E8">
            <w:pPr>
              <w:tabs>
                <w:tab w:val="left" w:pos="0"/>
              </w:tabs>
              <w:spacing w:before="120" w:after="160" w:line="360" w:lineRule="auto"/>
              <w:ind w:right="26" w:firstLine="0"/>
              <w:jc w:val="both"/>
              <w:rPr>
                <w:rFonts w:ascii="Times New Roman" w:hAnsi="Times New Roman" w:cs="Times New Roman"/>
                <w:sz w:val="28"/>
                <w:szCs w:val="28"/>
              </w:rPr>
            </w:pPr>
            <w:r>
              <w:rPr>
                <w:rFonts w:ascii="Times New Roman" w:hAnsi="Times New Roman" w:cs="Times New Roman"/>
                <w:sz w:val="28"/>
                <w:szCs w:val="28"/>
              </w:rPr>
              <w:t>Slug món ăn</w:t>
            </w:r>
          </w:p>
        </w:tc>
        <w:tc>
          <w:tcPr>
            <w:tcW w:w="1984" w:type="dxa"/>
            <w:shd w:val="clear" w:color="auto" w:fill="auto"/>
          </w:tcPr>
          <w:p w14:paraId="38530466">
            <w:pPr>
              <w:tabs>
                <w:tab w:val="left" w:pos="0"/>
              </w:tabs>
              <w:spacing w:before="120" w:after="160" w:line="360" w:lineRule="auto"/>
              <w:ind w:right="26" w:firstLine="0"/>
              <w:jc w:val="both"/>
              <w:rPr>
                <w:rFonts w:ascii="Times New Roman" w:hAnsi="Times New Roman" w:cs="Times New Roman"/>
                <w:sz w:val="28"/>
                <w:szCs w:val="28"/>
              </w:rPr>
            </w:pPr>
            <w:r>
              <w:rPr>
                <w:rFonts w:ascii="Times New Roman" w:hAnsi="Times New Roman" w:cs="Times New Roman"/>
                <w:sz w:val="28"/>
                <w:szCs w:val="28"/>
              </w:rPr>
              <w:t>String</w:t>
            </w:r>
          </w:p>
        </w:tc>
        <w:tc>
          <w:tcPr>
            <w:tcW w:w="2283" w:type="dxa"/>
            <w:shd w:val="clear" w:color="auto" w:fill="auto"/>
          </w:tcPr>
          <w:p w14:paraId="32D8B81F">
            <w:pPr>
              <w:tabs>
                <w:tab w:val="left" w:pos="0"/>
              </w:tabs>
              <w:spacing w:before="120" w:after="160" w:line="360" w:lineRule="auto"/>
              <w:ind w:right="26" w:firstLine="0"/>
              <w:jc w:val="both"/>
              <w:rPr>
                <w:rFonts w:ascii="Times New Roman" w:hAnsi="Times New Roman" w:cs="Times New Roman"/>
                <w:sz w:val="28"/>
                <w:szCs w:val="28"/>
              </w:rPr>
            </w:pPr>
          </w:p>
        </w:tc>
      </w:tr>
      <w:tr w14:paraId="26B710CB">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96" w:type="dxa"/>
            <w:shd w:val="clear" w:color="auto" w:fill="F1F1F1" w:themeFill="background1" w:themeFillShade="F2"/>
          </w:tcPr>
          <w:p w14:paraId="191C9650">
            <w:pPr>
              <w:tabs>
                <w:tab w:val="left" w:pos="0"/>
              </w:tabs>
              <w:spacing w:before="120" w:after="160" w:line="360" w:lineRule="auto"/>
              <w:ind w:right="26" w:firstLine="0"/>
              <w:jc w:val="both"/>
              <w:rPr>
                <w:rFonts w:ascii="Times New Roman" w:hAnsi="Times New Roman" w:cs="Times New Roman"/>
                <w:b w:val="0"/>
                <w:bCs w:val="0"/>
                <w:sz w:val="28"/>
                <w:szCs w:val="28"/>
              </w:rPr>
            </w:pPr>
            <w:r>
              <w:rPr>
                <w:rFonts w:ascii="Times New Roman" w:hAnsi="Times New Roman" w:cs="Times New Roman"/>
                <w:b w:val="0"/>
                <w:bCs w:val="0"/>
                <w:sz w:val="28"/>
                <w:szCs w:val="28"/>
              </w:rPr>
              <w:t>isDeleted</w:t>
            </w:r>
          </w:p>
        </w:tc>
        <w:tc>
          <w:tcPr>
            <w:tcW w:w="2573" w:type="dxa"/>
            <w:shd w:val="clear" w:color="auto" w:fill="F1F1F1" w:themeFill="background1" w:themeFillShade="F2"/>
          </w:tcPr>
          <w:p w14:paraId="7329E381">
            <w:pPr>
              <w:tabs>
                <w:tab w:val="left" w:pos="0"/>
              </w:tabs>
              <w:spacing w:before="120" w:after="160" w:line="360" w:lineRule="auto"/>
              <w:ind w:right="26" w:firstLine="0"/>
              <w:jc w:val="both"/>
              <w:rPr>
                <w:rFonts w:ascii="Times New Roman" w:hAnsi="Times New Roman" w:cs="Times New Roman"/>
                <w:sz w:val="28"/>
                <w:szCs w:val="28"/>
              </w:rPr>
            </w:pPr>
            <w:r>
              <w:rPr>
                <w:rFonts w:ascii="Times New Roman" w:hAnsi="Times New Roman" w:cs="Times New Roman"/>
                <w:sz w:val="28"/>
                <w:szCs w:val="28"/>
              </w:rPr>
              <w:t>Xóa mềm</w:t>
            </w:r>
          </w:p>
        </w:tc>
        <w:tc>
          <w:tcPr>
            <w:tcW w:w="1984" w:type="dxa"/>
            <w:shd w:val="clear" w:color="auto" w:fill="F1F1F1" w:themeFill="background1" w:themeFillShade="F2"/>
          </w:tcPr>
          <w:p w14:paraId="342EECB6">
            <w:pPr>
              <w:tabs>
                <w:tab w:val="left" w:pos="0"/>
              </w:tabs>
              <w:spacing w:before="120" w:after="160" w:line="360" w:lineRule="auto"/>
              <w:ind w:right="26" w:firstLine="0"/>
              <w:jc w:val="both"/>
              <w:rPr>
                <w:rFonts w:ascii="Times New Roman" w:hAnsi="Times New Roman" w:cs="Times New Roman"/>
                <w:sz w:val="28"/>
                <w:szCs w:val="28"/>
              </w:rPr>
            </w:pPr>
            <w:r>
              <w:rPr>
                <w:rFonts w:ascii="Times New Roman" w:hAnsi="Times New Roman" w:cs="Times New Roman"/>
                <w:sz w:val="28"/>
                <w:szCs w:val="28"/>
              </w:rPr>
              <w:t>String</w:t>
            </w:r>
          </w:p>
        </w:tc>
        <w:tc>
          <w:tcPr>
            <w:tcW w:w="2283" w:type="dxa"/>
            <w:shd w:val="clear" w:color="auto" w:fill="F1F1F1" w:themeFill="background1" w:themeFillShade="F2"/>
          </w:tcPr>
          <w:p w14:paraId="72F5D126">
            <w:pPr>
              <w:tabs>
                <w:tab w:val="left" w:pos="0"/>
              </w:tabs>
              <w:spacing w:before="120" w:after="160" w:line="360" w:lineRule="auto"/>
              <w:ind w:right="26" w:firstLine="0"/>
              <w:jc w:val="both"/>
              <w:rPr>
                <w:rFonts w:ascii="Times New Roman" w:hAnsi="Times New Roman" w:cs="Times New Roman"/>
                <w:sz w:val="28"/>
                <w:szCs w:val="28"/>
              </w:rPr>
            </w:pPr>
          </w:p>
        </w:tc>
      </w:tr>
      <w:tr w14:paraId="0517C2F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96" w:type="dxa"/>
            <w:shd w:val="clear" w:color="auto" w:fill="auto"/>
          </w:tcPr>
          <w:p w14:paraId="3A9DC3C7">
            <w:pPr>
              <w:tabs>
                <w:tab w:val="left" w:pos="0"/>
              </w:tabs>
              <w:spacing w:before="120" w:after="160" w:line="360" w:lineRule="auto"/>
              <w:ind w:right="26" w:firstLine="0"/>
              <w:jc w:val="both"/>
              <w:rPr>
                <w:rFonts w:ascii="Times New Roman" w:hAnsi="Times New Roman" w:cs="Times New Roman"/>
                <w:b w:val="0"/>
                <w:bCs w:val="0"/>
                <w:sz w:val="28"/>
                <w:szCs w:val="28"/>
              </w:rPr>
            </w:pPr>
            <w:r>
              <w:rPr>
                <w:rFonts w:ascii="Times New Roman" w:hAnsi="Times New Roman" w:cs="Times New Roman"/>
                <w:b w:val="0"/>
                <w:bCs w:val="0"/>
                <w:sz w:val="28"/>
                <w:szCs w:val="28"/>
              </w:rPr>
              <w:t>Created_at</w:t>
            </w:r>
          </w:p>
        </w:tc>
        <w:tc>
          <w:tcPr>
            <w:tcW w:w="2573" w:type="dxa"/>
            <w:shd w:val="clear" w:color="auto" w:fill="auto"/>
          </w:tcPr>
          <w:p w14:paraId="2392F48B">
            <w:pPr>
              <w:tabs>
                <w:tab w:val="left" w:pos="0"/>
              </w:tabs>
              <w:spacing w:before="120" w:after="160" w:line="360" w:lineRule="auto"/>
              <w:ind w:right="26" w:firstLine="0"/>
              <w:jc w:val="both"/>
              <w:rPr>
                <w:rFonts w:ascii="Times New Roman" w:hAnsi="Times New Roman" w:cs="Times New Roman"/>
                <w:sz w:val="28"/>
                <w:szCs w:val="28"/>
              </w:rPr>
            </w:pPr>
          </w:p>
        </w:tc>
        <w:tc>
          <w:tcPr>
            <w:tcW w:w="1984" w:type="dxa"/>
            <w:shd w:val="clear" w:color="auto" w:fill="auto"/>
          </w:tcPr>
          <w:p w14:paraId="48C0B90C">
            <w:pPr>
              <w:tabs>
                <w:tab w:val="left" w:pos="0"/>
              </w:tabs>
              <w:spacing w:before="120" w:after="160" w:line="360" w:lineRule="auto"/>
              <w:ind w:right="26" w:firstLine="0"/>
              <w:jc w:val="both"/>
              <w:rPr>
                <w:rFonts w:ascii="Times New Roman" w:hAnsi="Times New Roman" w:cs="Times New Roman"/>
                <w:sz w:val="28"/>
                <w:szCs w:val="28"/>
              </w:rPr>
            </w:pPr>
            <w:r>
              <w:rPr>
                <w:rFonts w:ascii="Times New Roman" w:hAnsi="Times New Roman" w:cs="Times New Roman"/>
                <w:sz w:val="28"/>
                <w:szCs w:val="28"/>
              </w:rPr>
              <w:t>String</w:t>
            </w:r>
          </w:p>
        </w:tc>
        <w:tc>
          <w:tcPr>
            <w:tcW w:w="2283" w:type="dxa"/>
            <w:shd w:val="clear" w:color="auto" w:fill="auto"/>
          </w:tcPr>
          <w:p w14:paraId="0EA2388D">
            <w:pPr>
              <w:tabs>
                <w:tab w:val="left" w:pos="0"/>
              </w:tabs>
              <w:spacing w:before="120" w:after="160" w:line="360" w:lineRule="auto"/>
              <w:ind w:right="26" w:firstLine="0"/>
              <w:jc w:val="both"/>
              <w:rPr>
                <w:rFonts w:ascii="Times New Roman" w:hAnsi="Times New Roman" w:cs="Times New Roman"/>
                <w:sz w:val="28"/>
                <w:szCs w:val="28"/>
              </w:rPr>
            </w:pPr>
          </w:p>
        </w:tc>
      </w:tr>
      <w:tr w14:paraId="437E2FE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496" w:type="dxa"/>
            <w:shd w:val="clear" w:color="auto" w:fill="F1F1F1" w:themeFill="background1" w:themeFillShade="F2"/>
          </w:tcPr>
          <w:p w14:paraId="7648F945">
            <w:pPr>
              <w:tabs>
                <w:tab w:val="left" w:pos="0"/>
              </w:tabs>
              <w:spacing w:before="120" w:after="160" w:line="360" w:lineRule="auto"/>
              <w:ind w:right="26" w:firstLine="0"/>
              <w:jc w:val="both"/>
              <w:rPr>
                <w:rFonts w:ascii="Times New Roman" w:hAnsi="Times New Roman" w:cs="Times New Roman"/>
                <w:b w:val="0"/>
                <w:bCs w:val="0"/>
                <w:sz w:val="28"/>
                <w:szCs w:val="28"/>
              </w:rPr>
            </w:pPr>
            <w:r>
              <w:rPr>
                <w:rFonts w:ascii="Times New Roman" w:hAnsi="Times New Roman" w:cs="Times New Roman"/>
                <w:b w:val="0"/>
                <w:bCs w:val="0"/>
                <w:sz w:val="28"/>
                <w:szCs w:val="28"/>
              </w:rPr>
              <w:t>Update_at</w:t>
            </w:r>
          </w:p>
        </w:tc>
        <w:tc>
          <w:tcPr>
            <w:tcW w:w="2573" w:type="dxa"/>
            <w:shd w:val="clear" w:color="auto" w:fill="F1F1F1" w:themeFill="background1" w:themeFillShade="F2"/>
          </w:tcPr>
          <w:p w14:paraId="4CB4F9DB">
            <w:pPr>
              <w:tabs>
                <w:tab w:val="left" w:pos="0"/>
              </w:tabs>
              <w:spacing w:before="120" w:after="160" w:line="360" w:lineRule="auto"/>
              <w:ind w:right="26" w:firstLine="0"/>
              <w:jc w:val="both"/>
              <w:rPr>
                <w:rFonts w:ascii="Times New Roman" w:hAnsi="Times New Roman" w:cs="Times New Roman"/>
                <w:sz w:val="28"/>
                <w:szCs w:val="28"/>
              </w:rPr>
            </w:pPr>
          </w:p>
        </w:tc>
        <w:tc>
          <w:tcPr>
            <w:tcW w:w="1984" w:type="dxa"/>
            <w:shd w:val="clear" w:color="auto" w:fill="F1F1F1" w:themeFill="background1" w:themeFillShade="F2"/>
          </w:tcPr>
          <w:p w14:paraId="244CD7F5">
            <w:pPr>
              <w:tabs>
                <w:tab w:val="left" w:pos="0"/>
              </w:tabs>
              <w:spacing w:before="120" w:after="160" w:line="360" w:lineRule="auto"/>
              <w:ind w:right="26" w:firstLine="0"/>
              <w:jc w:val="both"/>
              <w:rPr>
                <w:rFonts w:ascii="Times New Roman" w:hAnsi="Times New Roman" w:cs="Times New Roman"/>
                <w:sz w:val="28"/>
                <w:szCs w:val="28"/>
              </w:rPr>
            </w:pPr>
            <w:r>
              <w:rPr>
                <w:rFonts w:ascii="Times New Roman" w:hAnsi="Times New Roman" w:cs="Times New Roman"/>
                <w:sz w:val="28"/>
                <w:szCs w:val="28"/>
              </w:rPr>
              <w:t>String</w:t>
            </w:r>
          </w:p>
        </w:tc>
        <w:tc>
          <w:tcPr>
            <w:tcW w:w="2283" w:type="dxa"/>
            <w:shd w:val="clear" w:color="auto" w:fill="F1F1F1" w:themeFill="background1" w:themeFillShade="F2"/>
          </w:tcPr>
          <w:p w14:paraId="3CF13330">
            <w:pPr>
              <w:tabs>
                <w:tab w:val="left" w:pos="0"/>
              </w:tabs>
              <w:spacing w:before="120" w:after="160" w:line="360" w:lineRule="auto"/>
              <w:ind w:right="26" w:firstLine="0"/>
              <w:jc w:val="both"/>
              <w:rPr>
                <w:rFonts w:ascii="Times New Roman" w:hAnsi="Times New Roman" w:cs="Times New Roman"/>
                <w:sz w:val="28"/>
                <w:szCs w:val="28"/>
              </w:rPr>
            </w:pPr>
          </w:p>
        </w:tc>
      </w:tr>
    </w:tbl>
    <w:p w14:paraId="2200AAF3">
      <w:pPr>
        <w:spacing w:before="120" w:after="0" w:line="360" w:lineRule="auto"/>
        <w:rPr>
          <w:rFonts w:ascii="Times New Roman" w:hAnsi="Times New Roman" w:cs="Times New Roman"/>
          <w:b/>
          <w:bCs/>
          <w:sz w:val="28"/>
          <w:szCs w:val="28"/>
        </w:rPr>
      </w:pPr>
      <w:r>
        <w:rPr>
          <w:rFonts w:ascii="Times New Roman" w:hAnsi="Times New Roman" w:cs="Times New Roman"/>
          <w:b/>
          <w:bCs/>
          <w:sz w:val="28"/>
          <w:szCs w:val="28"/>
        </w:rPr>
        <w:t>3.2. Xây dựng sản phẩm</w:t>
      </w:r>
    </w:p>
    <w:p w14:paraId="43209C18">
      <w:pPr>
        <w:spacing w:before="120" w:after="0" w:line="360" w:lineRule="auto"/>
        <w:ind w:firstLine="567"/>
        <w:jc w:val="both"/>
        <w:rPr>
          <w:rFonts w:ascii="Times New Roman" w:hAnsi="Times New Roman" w:cs="Times New Roman"/>
          <w:b/>
          <w:bCs/>
          <w:color w:val="00B050"/>
          <w:sz w:val="28"/>
          <w:szCs w:val="28"/>
        </w:rPr>
      </w:pPr>
      <w:r>
        <w:rPr>
          <w:rFonts w:ascii="Times New Roman" w:hAnsi="Times New Roman" w:cs="Times New Roman"/>
          <w:b/>
          <w:bCs/>
          <w:color w:val="00B050"/>
          <w:sz w:val="28"/>
          <w:szCs w:val="28"/>
        </w:rPr>
        <w:t>(Phần Xây dựng giao diện cho các chức năng trong hệ thống tùy theo mỗi đề tài sẽ mà phân ra từng mục nhỏ khác nhau theo tác nhân hệ thống)</w:t>
      </w:r>
    </w:p>
    <w:p w14:paraId="75692703">
      <w:pPr>
        <w:spacing w:before="120" w:after="0" w:line="360" w:lineRule="auto"/>
        <w:ind w:firstLine="567"/>
        <w:jc w:val="both"/>
        <w:rPr>
          <w:rFonts w:ascii="Times New Roman" w:hAnsi="Times New Roman" w:cs="Times New Roman"/>
          <w:b/>
          <w:bCs/>
          <w:color w:val="00B050"/>
          <w:sz w:val="28"/>
          <w:szCs w:val="28"/>
        </w:rPr>
      </w:pPr>
      <w:r>
        <w:rPr>
          <w:rFonts w:ascii="Times New Roman" w:hAnsi="Times New Roman" w:cs="Times New Roman"/>
          <w:b/>
          <w:bCs/>
          <w:color w:val="00B050"/>
          <w:sz w:val="28"/>
          <w:szCs w:val="28"/>
        </w:rPr>
        <w:t>Lưu ý cách trình bày trong phần trình bày thiết kế giao diện:</w:t>
      </w:r>
    </w:p>
    <w:p w14:paraId="77C040A5">
      <w:pPr>
        <w:spacing w:before="120" w:after="0" w:line="360" w:lineRule="auto"/>
        <w:ind w:firstLine="567"/>
        <w:jc w:val="both"/>
        <w:rPr>
          <w:rFonts w:ascii="Times New Roman" w:hAnsi="Times New Roman" w:cs="Times New Roman"/>
          <w:b/>
          <w:bCs/>
          <w:color w:val="00B050"/>
          <w:sz w:val="28"/>
          <w:szCs w:val="28"/>
        </w:rPr>
      </w:pPr>
      <w:r>
        <w:rPr>
          <w:rFonts w:ascii="Times New Roman" w:hAnsi="Times New Roman" w:cs="Times New Roman"/>
          <w:b/>
          <w:bCs/>
          <w:color w:val="00B050"/>
          <w:sz w:val="28"/>
          <w:szCs w:val="28"/>
        </w:rPr>
        <w:t>Phải có tên chức năng của giao diện</w:t>
      </w:r>
    </w:p>
    <w:p w14:paraId="29697955">
      <w:pPr>
        <w:spacing w:before="120" w:after="0" w:line="360" w:lineRule="auto"/>
        <w:ind w:firstLine="567"/>
        <w:jc w:val="both"/>
        <w:rPr>
          <w:rFonts w:ascii="Times New Roman" w:hAnsi="Times New Roman" w:cs="Times New Roman"/>
          <w:b/>
          <w:bCs/>
          <w:color w:val="00B050"/>
          <w:sz w:val="28"/>
          <w:szCs w:val="28"/>
        </w:rPr>
      </w:pPr>
      <w:r>
        <w:rPr>
          <w:rFonts w:ascii="Times New Roman" w:hAnsi="Times New Roman" w:cs="Times New Roman"/>
          <w:b/>
          <w:bCs/>
          <w:color w:val="00B050"/>
          <w:sz w:val="28"/>
          <w:szCs w:val="28"/>
        </w:rPr>
        <w:t>Chức năng giúp người dùng thực hiện công việc gì, giải thích chức năng giao diện</w:t>
      </w:r>
    </w:p>
    <w:p w14:paraId="7C0AE83A">
      <w:pPr>
        <w:spacing w:before="120" w:after="0" w:line="360" w:lineRule="auto"/>
        <w:ind w:firstLine="567"/>
        <w:jc w:val="both"/>
        <w:rPr>
          <w:rFonts w:ascii="Times New Roman" w:hAnsi="Times New Roman" w:cs="Times New Roman"/>
          <w:b/>
          <w:bCs/>
          <w:color w:val="00B050"/>
          <w:sz w:val="28"/>
          <w:szCs w:val="28"/>
        </w:rPr>
      </w:pPr>
      <w:r>
        <w:rPr>
          <w:rFonts w:ascii="Times New Roman" w:hAnsi="Times New Roman" w:cs="Times New Roman"/>
          <w:b/>
          <w:bCs/>
          <w:color w:val="00B050"/>
          <w:sz w:val="28"/>
          <w:szCs w:val="28"/>
        </w:rPr>
        <w:t>Đặt tên hình cho chức năng, để làm danh mục hình, đặt đúng cú pháp theo quy định.</w:t>
      </w:r>
    </w:p>
    <w:p w14:paraId="1C81A69F">
      <w:pPr>
        <w:spacing w:before="120" w:after="0" w:line="360" w:lineRule="auto"/>
        <w:rPr>
          <w:rFonts w:ascii="Times New Roman" w:hAnsi="Times New Roman" w:cs="Times New Roman"/>
          <w:b/>
          <w:sz w:val="28"/>
          <w:szCs w:val="28"/>
        </w:rPr>
      </w:pPr>
      <w:r>
        <w:rPr>
          <w:rFonts w:ascii="Times New Roman" w:hAnsi="Times New Roman" w:cs="Times New Roman"/>
          <w:b/>
          <w:sz w:val="28"/>
          <w:szCs w:val="28"/>
        </w:rPr>
        <w:t>3.2.1 …..</w:t>
      </w:r>
    </w:p>
    <w:p w14:paraId="4064B83F">
      <w:pPr>
        <w:spacing w:before="120" w:after="0" w:line="360" w:lineRule="auto"/>
        <w:rPr>
          <w:rFonts w:ascii="Times New Roman" w:hAnsi="Times New Roman" w:cs="Times New Roman"/>
          <w:b/>
          <w:sz w:val="28"/>
          <w:szCs w:val="28"/>
        </w:rPr>
      </w:pPr>
      <w:r>
        <w:rPr>
          <w:rFonts w:ascii="Times New Roman" w:hAnsi="Times New Roman" w:cs="Times New Roman"/>
          <w:b/>
          <w:sz w:val="28"/>
          <w:szCs w:val="28"/>
        </w:rPr>
        <w:t>….</w:t>
      </w:r>
    </w:p>
    <w:p w14:paraId="65B3B349">
      <w:pPr>
        <w:spacing w:before="120" w:after="0" w:line="360" w:lineRule="auto"/>
        <w:rPr>
          <w:rFonts w:ascii="Times New Roman" w:hAnsi="Times New Roman" w:cs="Times New Roman"/>
          <w:b/>
          <w:sz w:val="28"/>
          <w:szCs w:val="28"/>
        </w:rPr>
      </w:pPr>
      <w:r>
        <w:rPr>
          <w:rFonts w:ascii="Times New Roman" w:hAnsi="Times New Roman" w:cs="Times New Roman"/>
          <w:b/>
          <w:sz w:val="28"/>
          <w:szCs w:val="28"/>
        </w:rPr>
        <w:t>3.2.3 ….</w:t>
      </w:r>
    </w:p>
    <w:p w14:paraId="3A21602A">
      <w:pPr>
        <w:spacing w:before="120" w:after="0" w:line="360" w:lineRule="auto"/>
        <w:rPr>
          <w:rFonts w:ascii="Times New Roman" w:hAnsi="Times New Roman" w:cs="Times New Roman"/>
          <w:b/>
          <w:sz w:val="28"/>
          <w:szCs w:val="28"/>
        </w:rPr>
      </w:pPr>
      <w:r>
        <w:rPr>
          <w:rFonts w:ascii="Times New Roman" w:hAnsi="Times New Roman" w:cs="Times New Roman"/>
          <w:b/>
          <w:sz w:val="28"/>
          <w:szCs w:val="28"/>
        </w:rPr>
        <w:t>….</w:t>
      </w:r>
    </w:p>
    <w:p w14:paraId="1F7CC7D0">
      <w:pPr>
        <w:spacing w:before="120" w:after="0" w:line="360" w:lineRule="auto"/>
        <w:rPr>
          <w:rFonts w:ascii="Times New Roman" w:hAnsi="Times New Roman" w:cs="Times New Roman"/>
          <w:sz w:val="28"/>
          <w:szCs w:val="28"/>
        </w:rPr>
      </w:pPr>
    </w:p>
    <w:p w14:paraId="1F192446">
      <w:pPr>
        <w:spacing w:before="120" w:after="0" w:line="360" w:lineRule="auto"/>
        <w:rPr>
          <w:rFonts w:ascii="Times New Roman" w:hAnsi="Times New Roman" w:cs="Times New Roman"/>
          <w:sz w:val="28"/>
          <w:szCs w:val="28"/>
        </w:rPr>
      </w:pPr>
    </w:p>
    <w:p w14:paraId="2033C579">
      <w:pPr>
        <w:spacing w:before="120" w:after="0" w:line="360" w:lineRule="auto"/>
        <w:rPr>
          <w:rFonts w:ascii="Times New Roman" w:hAnsi="Times New Roman" w:cs="Times New Roman"/>
          <w:sz w:val="28"/>
          <w:szCs w:val="28"/>
        </w:rPr>
      </w:pPr>
    </w:p>
    <w:p w14:paraId="748BFF47">
      <w:pPr>
        <w:spacing w:before="120" w:after="0" w:line="360" w:lineRule="auto"/>
        <w:rPr>
          <w:rFonts w:ascii="Times New Roman" w:hAnsi="Times New Roman" w:cs="Times New Roman"/>
          <w:sz w:val="28"/>
          <w:szCs w:val="28"/>
        </w:rPr>
      </w:pPr>
      <w:r>
        <w:br w:type="page"/>
      </w:r>
    </w:p>
    <w:p w14:paraId="37BABEFD">
      <w:pPr>
        <w:spacing w:before="120" w:after="0" w:line="360" w:lineRule="auto"/>
        <w:jc w:val="center"/>
        <w:rPr>
          <w:rFonts w:ascii="Times New Roman" w:hAnsi="Times New Roman" w:cs="Times New Roman"/>
          <w:b/>
          <w:bCs/>
          <w:sz w:val="28"/>
          <w:szCs w:val="28"/>
        </w:rPr>
      </w:pPr>
      <w:bookmarkStart w:id="12" w:name="_Toc162109997"/>
      <w:r>
        <w:rPr>
          <w:rFonts w:ascii="Times New Roman" w:hAnsi="Times New Roman" w:cs="Times New Roman"/>
          <w:b/>
          <w:bCs/>
          <w:sz w:val="28"/>
          <w:szCs w:val="28"/>
        </w:rPr>
        <w:t>KẾT LUẬN VÀ HƯỚNG PHÁT TRIỂN</w:t>
      </w:r>
      <w:bookmarkEnd w:id="12"/>
    </w:p>
    <w:p w14:paraId="012F7F40">
      <w:pPr>
        <w:spacing w:before="120" w:after="0" w:line="360" w:lineRule="auto"/>
        <w:rPr>
          <w:rFonts w:ascii="Times New Roman" w:hAnsi="Times New Roman" w:cs="Times New Roman"/>
          <w:b/>
          <w:bCs/>
          <w:sz w:val="28"/>
          <w:szCs w:val="28"/>
        </w:rPr>
      </w:pPr>
      <w:bookmarkStart w:id="13" w:name="_Toc162109998"/>
      <w:r>
        <w:rPr>
          <w:rFonts w:ascii="Times New Roman" w:hAnsi="Times New Roman" w:cs="Times New Roman"/>
          <w:b/>
          <w:bCs/>
          <w:sz w:val="28"/>
          <w:szCs w:val="28"/>
        </w:rPr>
        <w:t>Kết luận</w:t>
      </w:r>
      <w:bookmarkEnd w:id="13"/>
    </w:p>
    <w:p w14:paraId="7A7C97DE">
      <w:pPr>
        <w:spacing w:before="120"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Sinh viên so sánh kết quả nghiên cứu hoặc sản phẩm của mình với </w:t>
      </w:r>
      <w:r>
        <w:rPr>
          <w:rFonts w:ascii="Times New Roman" w:hAnsi="Times New Roman" w:cs="Times New Roman"/>
          <w:color w:val="00B050"/>
          <w:sz w:val="28"/>
          <w:szCs w:val="28"/>
        </w:rPr>
        <w:t>mục tiêu đã đề ra</w:t>
      </w:r>
      <w:r>
        <w:rPr>
          <w:rFonts w:ascii="Times New Roman" w:hAnsi="Times New Roman" w:cs="Times New Roman"/>
          <w:color w:val="FFC000"/>
          <w:sz w:val="28"/>
          <w:szCs w:val="28"/>
        </w:rPr>
        <w:t xml:space="preserve"> </w:t>
      </w:r>
      <w:r>
        <w:rPr>
          <w:rFonts w:ascii="Times New Roman" w:hAnsi="Times New Roman" w:cs="Times New Roman"/>
          <w:sz w:val="28"/>
          <w:szCs w:val="28"/>
        </w:rPr>
        <w:t>hoặc sản phẩm tương tự.</w:t>
      </w:r>
    </w:p>
    <w:p w14:paraId="14A8CF8D">
      <w:pPr>
        <w:spacing w:before="120"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Sinh viên phân tích trong suốt quá trình thực hiện Thực tập tốt nghiệp, mình đã làm được gì, chưa làm được gì, các đóng góp nổi bật là gì, và tổng hợp những bài học kinh nghiệm rút ra nếu có.</w:t>
      </w:r>
    </w:p>
    <w:p w14:paraId="458F3A65">
      <w:pPr>
        <w:spacing w:before="120" w:after="0" w:line="360" w:lineRule="auto"/>
        <w:rPr>
          <w:rFonts w:ascii="Times New Roman" w:hAnsi="Times New Roman" w:cs="Times New Roman"/>
          <w:b/>
          <w:bCs/>
          <w:sz w:val="28"/>
          <w:szCs w:val="28"/>
        </w:rPr>
      </w:pPr>
      <w:bookmarkStart w:id="14" w:name="_Toc162109999"/>
      <w:r>
        <w:rPr>
          <w:rFonts w:ascii="Times New Roman" w:hAnsi="Times New Roman" w:cs="Times New Roman"/>
          <w:b/>
          <w:bCs/>
          <w:sz w:val="28"/>
          <w:szCs w:val="28"/>
        </w:rPr>
        <w:t>Hướng phát triển</w:t>
      </w:r>
      <w:bookmarkEnd w:id="14"/>
    </w:p>
    <w:p w14:paraId="0DBC8215">
      <w:pPr>
        <w:spacing w:before="120" w:after="0" w:line="360" w:lineRule="auto"/>
        <w:ind w:firstLine="567"/>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sz w:val="28"/>
          <w:szCs w:val="28"/>
        </w:rPr>
        <w:t xml:space="preserve">Trong phần này, </w:t>
      </w:r>
      <w:r>
        <w:rPr>
          <w:rFonts w:ascii="Times New Roman" w:hAnsi="Times New Roman" w:cs="Times New Roman"/>
          <w:color w:val="000000" w:themeColor="text1"/>
          <w:sz w:val="28"/>
          <w:szCs w:val="28"/>
          <w14:textFill>
            <w14:solidFill>
              <w14:schemeClr w14:val="tx1"/>
            </w14:solidFill>
          </w14:textFill>
        </w:rPr>
        <w:t>trên cơ sở những gì chưa làm được trong đề tài này hoặc làm được nhưng chưa tối ưu, sinh viên trình bày định hướng công việc trong tương lai để hoàn thiện hoặc nâng cấp cải tiến sản phẩm hoặc nghiên cứu của mình.</w:t>
      </w:r>
    </w:p>
    <w:p w14:paraId="11A9A7CB">
      <w:pPr>
        <w:spacing w:before="120" w:after="0" w:line="360" w:lineRule="auto"/>
        <w:rPr>
          <w:rFonts w:ascii="Times New Roman" w:hAnsi="Times New Roman" w:cs="Times New Roman"/>
          <w:sz w:val="28"/>
          <w:szCs w:val="28"/>
        </w:rPr>
      </w:pPr>
      <w:r>
        <w:rPr>
          <w:rFonts w:ascii="Times New Roman" w:hAnsi="Times New Roman" w:cs="Times New Roman"/>
          <w:sz w:val="28"/>
          <w:szCs w:val="28"/>
        </w:rPr>
        <w:t>Trước tiên, sinh viên trình bày các công việc cần thiết để hoàn thiện các chức năng/nhiệm vụ đã làm. Sau đó sinh viên phân tích các hướng đi mới cho phép cải thiện và nâng cấp các chức năng/nhiệm vụ đã làm.</w:t>
      </w:r>
    </w:p>
    <w:p w14:paraId="13DF33EF">
      <w:pPr>
        <w:spacing w:before="120" w:after="0" w:line="360" w:lineRule="auto"/>
      </w:pPr>
      <w:r>
        <w:br w:type="page"/>
      </w:r>
    </w:p>
    <w:p w14:paraId="38718512">
      <w:pPr>
        <w:spacing w:before="120" w:after="0" w:line="360" w:lineRule="auto"/>
        <w:jc w:val="center"/>
        <w:rPr>
          <w:rFonts w:ascii="Times New Roman" w:hAnsi="Times New Roman" w:cs="Times New Roman"/>
          <w:b/>
          <w:bCs/>
          <w:sz w:val="28"/>
          <w:szCs w:val="28"/>
        </w:rPr>
      </w:pPr>
      <w:bookmarkStart w:id="15" w:name="_Toc162110000"/>
      <w:r>
        <w:rPr>
          <w:rFonts w:ascii="Times New Roman" w:hAnsi="Times New Roman" w:cs="Times New Roman"/>
          <w:b/>
          <w:bCs/>
          <w:sz w:val="28"/>
          <w:szCs w:val="28"/>
        </w:rPr>
        <w:t>DANH MỤC TÀI LIỆU THAM KHẢO</w:t>
      </w:r>
      <w:bookmarkEnd w:id="15"/>
    </w:p>
    <w:p w14:paraId="5B099AE8">
      <w:pPr>
        <w:spacing w:before="120" w:after="0" w:line="360" w:lineRule="auto"/>
        <w:rPr>
          <w:rFonts w:ascii="Times New Roman" w:hAnsi="Times New Roman" w:cs="Times New Roman"/>
          <w:sz w:val="28"/>
          <w:szCs w:val="28"/>
        </w:rPr>
      </w:pPr>
      <w:r>
        <w:rPr>
          <w:rFonts w:ascii="Times New Roman" w:hAnsi="Times New Roman" w:cs="Times New Roman"/>
          <w:sz w:val="28"/>
          <w:szCs w:val="28"/>
        </w:rPr>
        <w:t>(Tạo tài liệu tham khảo tự động, xem hướng dẫn)</w:t>
      </w:r>
    </w:p>
    <w:p w14:paraId="4C981185">
      <w:pPr>
        <w:spacing w:before="120" w:after="0" w:line="360" w:lineRule="auto"/>
        <w:rPr>
          <w:rFonts w:ascii="Times New Roman" w:hAnsi="Times New Roman" w:cs="Times New Roman"/>
          <w:sz w:val="28"/>
          <w:szCs w:val="28"/>
        </w:rPr>
      </w:pPr>
      <w:r>
        <w:rPr>
          <w:rFonts w:ascii="Times New Roman" w:hAnsi="Times New Roman" w:cs="Times New Roman"/>
          <w:sz w:val="28"/>
          <w:szCs w:val="28"/>
        </w:rPr>
        <w:t>Tài liệu tham khảo (bao gồm cả tên Website): sử dụng hình thức trích dẫn tài liệu tham khảo phổ biến sau đây:</w:t>
      </w:r>
    </w:p>
    <w:p w14:paraId="05FBC3FF">
      <w:pPr>
        <w:spacing w:before="120" w:after="0" w:line="360" w:lineRule="auto"/>
        <w:rPr>
          <w:rFonts w:ascii="Times New Roman" w:hAnsi="Times New Roman" w:cs="Times New Roman"/>
          <w:sz w:val="28"/>
          <w:szCs w:val="28"/>
        </w:rPr>
      </w:pPr>
      <w:r>
        <w:rPr>
          <w:rFonts w:ascii="Times New Roman" w:hAnsi="Times New Roman" w:cs="Times New Roman"/>
          <w:sz w:val="28"/>
          <w:szCs w:val="28"/>
        </w:rPr>
        <w:t xml:space="preserve"> - IEEE (Institute of Electrical and Electronics Engineers): thường áp dụng cho lĩnh vực kĩ thuật, khoa học máy tính, công nghệ thông tin.</w:t>
      </w:r>
    </w:p>
    <w:p w14:paraId="7CC4EB21">
      <w:pPr>
        <w:spacing w:before="120" w:after="0" w:line="360" w:lineRule="auto"/>
        <w:rPr>
          <w:rFonts w:ascii="Times New Roman" w:hAnsi="Times New Roman" w:cs="Times New Roman"/>
          <w:b/>
          <w:sz w:val="28"/>
          <w:szCs w:val="28"/>
          <w:u w:val="single"/>
        </w:rPr>
      </w:pPr>
      <w:r>
        <w:rPr>
          <w:rFonts w:ascii="Times New Roman" w:hAnsi="Times New Roman" w:cs="Times New Roman"/>
          <w:b/>
          <w:sz w:val="28"/>
          <w:szCs w:val="28"/>
          <w:u w:val="single"/>
        </w:rPr>
        <w:t>Ví dụ:</w:t>
      </w:r>
    </w:p>
    <w:p w14:paraId="65D443A0">
      <w:pPr>
        <w:spacing w:before="120" w:after="0" w:line="360" w:lineRule="auto"/>
        <w:jc w:val="both"/>
        <w:rPr>
          <w:rFonts w:ascii="Times New Roman" w:hAnsi="Times New Roman" w:cs="Times New Roman"/>
          <w:sz w:val="28"/>
          <w:szCs w:val="28"/>
        </w:rPr>
      </w:pPr>
      <w:r>
        <w:rPr>
          <w:rFonts w:ascii="Times New Roman" w:hAnsi="Times New Roman" w:cs="Times New Roman"/>
          <w:sz w:val="28"/>
          <w:szCs w:val="28"/>
        </w:rPr>
        <w:t>[1] Ui-Jeong Lee, Sang-Jun Ahn , Dong-Young Choi, Sang-Min Chin and Dae-Sung Jang (2023) Airspace Designs and Operations for UAS Traffic Management at Low Altitude, Aerospace, 10(9):737. DOI: 10.3390/aerospace10090737</w:t>
      </w:r>
    </w:p>
    <w:p w14:paraId="1003A79F">
      <w:pPr>
        <w:spacing w:before="120" w:after="0" w:line="360" w:lineRule="auto"/>
        <w:rPr>
          <w:rFonts w:ascii="Times New Roman" w:hAnsi="Times New Roman" w:cs="Times New Roman"/>
          <w:sz w:val="28"/>
          <w:szCs w:val="28"/>
        </w:rPr>
      </w:pPr>
      <w:r>
        <w:rPr>
          <w:rFonts w:ascii="Times New Roman" w:hAnsi="Times New Roman" w:cs="Times New Roman"/>
          <w:sz w:val="28"/>
          <w:szCs w:val="28"/>
        </w:rPr>
        <w:t>[2] Pedro Maristany de las Casas,  Antonio Sedeño-Noda,  Ralf Borndörfer (2021) An Improved Multiobjective Shortest Path Algorithm, Computers &amp; Operations Research, Volume 135, pp. 424-449. DOI: 10.1016/j.cor.2021.105424</w:t>
      </w:r>
    </w:p>
    <w:p w14:paraId="159C0E1B">
      <w:pPr>
        <w:spacing w:before="120" w:after="0" w:line="360" w:lineRule="auto"/>
      </w:pPr>
    </w:p>
    <w:sectPr>
      <w:pgSz w:w="12240" w:h="15840"/>
      <w:pgMar w:top="1134" w:right="1134" w:bottom="1134" w:left="1701" w:header="0" w:footer="0" w:gutter="0"/>
      <w:pgNumType w:fmt="decimal"/>
      <w:cols w:space="720" w:num="1"/>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Courier New">
    <w:panose1 w:val="02070309020205020404"/>
    <w:charset w:val="01"/>
    <w:family w:val="modern"/>
    <w:pitch w:val="default"/>
    <w:sig w:usb0="E0002EFF" w:usb1="C0007843" w:usb2="00000009" w:usb3="00000000" w:csb0="400001FF" w:csb1="FFFF0000"/>
  </w:font>
  <w:font w:name="OpenSymbol">
    <w:altName w:val="Segoe Print"/>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roman"/>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rFonts w:hint="default" w:ascii="Wingdings" w:hAnsi="Wingdings" w:cs="Wingdings"/>
        <w:sz w:val="2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1">
    <w:nsid w:val="BF205925"/>
    <w:multiLevelType w:val="multilevel"/>
    <w:tmpl w:val="BF205925"/>
    <w:lvl w:ilvl="0" w:tentative="0">
      <w:start w:val="1"/>
      <w:numFmt w:val="bullet"/>
      <w:lvlText w:val=""/>
      <w:lvlJc w:val="left"/>
      <w:pPr>
        <w:tabs>
          <w:tab w:val="left" w:pos="720"/>
        </w:tabs>
        <w:ind w:left="720" w:hanging="360"/>
      </w:pPr>
      <w:rPr>
        <w:rFonts w:hint="default" w:ascii="Symbol" w:hAnsi="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2">
    <w:nsid w:val="CF092B84"/>
    <w:multiLevelType w:val="multilevel"/>
    <w:tmpl w:val="CF092B84"/>
    <w:lvl w:ilvl="0" w:tentative="0">
      <w:start w:val="1"/>
      <w:numFmt w:val="bullet"/>
      <w:lvlText w:val=""/>
      <w:lvlJc w:val="left"/>
      <w:pPr>
        <w:tabs>
          <w:tab w:val="left" w:pos="720"/>
        </w:tabs>
        <w:ind w:left="720" w:hanging="360"/>
      </w:pPr>
      <w:rPr>
        <w:rFonts w:hint="default" w:ascii="Symbol" w:hAnsi="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3">
    <w:nsid w:val="03D62ECE"/>
    <w:multiLevelType w:val="multilevel"/>
    <w:tmpl w:val="03D62ECE"/>
    <w:lvl w:ilvl="0" w:tentative="0">
      <w:start w:val="1"/>
      <w:numFmt w:val="bullet"/>
      <w:lvlText w:val=""/>
      <w:lvlJc w:val="left"/>
      <w:pPr>
        <w:ind w:left="720" w:hanging="360"/>
      </w:pPr>
      <w:rPr>
        <w:rFonts w:hint="default" w:ascii="Wingdings" w:hAnsi="Wingdings" w:cs="Wingdings"/>
        <w:sz w:val="2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4">
    <w:nsid w:val="044BC34A"/>
    <w:multiLevelType w:val="singleLevel"/>
    <w:tmpl w:val="044BC34A"/>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5">
    <w:nsid w:val="59ADCABA"/>
    <w:multiLevelType w:val="multilevel"/>
    <w:tmpl w:val="59ADCABA"/>
    <w:lvl w:ilvl="0" w:tentative="0">
      <w:start w:val="1"/>
      <w:numFmt w:val="bullet"/>
      <w:lvlText w:val=""/>
      <w:lvlJc w:val="left"/>
      <w:pPr>
        <w:tabs>
          <w:tab w:val="left" w:pos="720"/>
        </w:tabs>
        <w:ind w:left="720" w:hanging="360"/>
      </w:pPr>
      <w:rPr>
        <w:rFonts w:hint="default" w:ascii="Symbol" w:hAnsi="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num w:numId="1">
    <w:abstractNumId w:val="4"/>
  </w:num>
  <w:num w:numId="2">
    <w:abstractNumId w:val="2"/>
  </w:num>
  <w:num w:numId="3">
    <w:abstractNumId w:val="5"/>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1374C10"/>
    <w:rsid w:val="23F90CE9"/>
    <w:rsid w:val="4517259F"/>
    <w:rsid w:val="475A76AB"/>
    <w:rsid w:val="7B5E5C15"/>
  </w:rsids>
  <m:mathPr>
    <m:brkBin m:val="before"/>
    <m:brkBinSub m:val="--"/>
    <m:smallFrac m:val="0"/>
    <m:dispDef/>
    <m:lMargin m:val="0"/>
    <m:rMargin m:val="0"/>
    <m:defJc m:val="centerGroup"/>
    <m:wrapIndent m:val="1440"/>
    <m:intLim m:val="subSup"/>
    <m:naryLim m:val="undOvr"/>
  </m:mathPr>
  <w:themeFontLang w:val="en-US" w:eastAsia="ko-KR"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bidi w:val="0"/>
      <w:spacing w:before="0" w:after="160" w:line="259" w:lineRule="auto"/>
      <w:jc w:val="left"/>
    </w:pPr>
    <w:rPr>
      <w:rFonts w:asciiTheme="minorHAnsi" w:hAnsiTheme="minorHAnsi" w:eastAsiaTheme="minorHAnsi" w:cstheme="minorBidi"/>
      <w:color w:val="auto"/>
      <w:kern w:val="0"/>
      <w:sz w:val="22"/>
      <w:szCs w:val="22"/>
      <w:lang w:val="en-US" w:eastAsia="en-US" w:bidi="ar-SA"/>
    </w:rPr>
  </w:style>
  <w:style w:type="paragraph" w:styleId="2">
    <w:name w:val="heading 1"/>
    <w:basedOn w:val="1"/>
    <w:next w:val="1"/>
    <w:link w:val="14"/>
    <w:qFormat/>
    <w:uiPriority w:val="9"/>
    <w:pPr>
      <w:keepNext/>
      <w:keepLines/>
      <w:spacing w:before="120" w:after="0" w:line="360" w:lineRule="auto"/>
      <w:jc w:val="both"/>
      <w:outlineLvl w:val="0"/>
    </w:pPr>
    <w:rPr>
      <w:rFonts w:ascii="Times New Roman" w:hAnsi="Times New Roman" w:eastAsiaTheme="majorEastAsia" w:cstheme="majorBidi"/>
      <w:color w:val="000000" w:themeColor="text1"/>
      <w:sz w:val="26"/>
      <w:szCs w:val="32"/>
      <w14:textFill>
        <w14:solidFill>
          <w14:schemeClr w14:val="tx1"/>
        </w14:solidFill>
      </w14:textFill>
    </w:rPr>
  </w:style>
  <w:style w:type="paragraph" w:styleId="3">
    <w:name w:val="heading 2"/>
    <w:basedOn w:val="1"/>
    <w:next w:val="1"/>
    <w:link w:val="15"/>
    <w:unhideWhenUsed/>
    <w:qFormat/>
    <w:uiPriority w:val="9"/>
    <w:pPr>
      <w:keepNext/>
      <w:keepLines/>
      <w:spacing w:before="120" w:after="0" w:line="360" w:lineRule="auto"/>
      <w:ind w:firstLine="720"/>
      <w:jc w:val="both"/>
      <w:outlineLvl w:val="1"/>
    </w:pPr>
    <w:rPr>
      <w:rFonts w:ascii="Times New Roman" w:hAnsi="Times New Roman" w:eastAsiaTheme="majorEastAsia" w:cstheme="majorBidi"/>
      <w:color w:val="000000" w:themeColor="text1"/>
      <w:sz w:val="26"/>
      <w:szCs w:val="26"/>
      <w14:textFill>
        <w14:solidFill>
          <w14:schemeClr w14:val="tx1"/>
        </w14:solidFill>
      </w14:textFill>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uiPriority w:val="0"/>
    <w:pPr>
      <w:spacing w:before="0" w:after="140" w:line="276" w:lineRule="auto"/>
    </w:pPr>
  </w:style>
  <w:style w:type="paragraph" w:styleId="7">
    <w:name w:val="caption"/>
    <w:basedOn w:val="1"/>
    <w:qFormat/>
    <w:uiPriority w:val="0"/>
    <w:pPr>
      <w:suppressLineNumbers/>
      <w:spacing w:before="120" w:after="120"/>
    </w:pPr>
    <w:rPr>
      <w:rFonts w:cs="Arial"/>
      <w:i/>
      <w:iCs/>
      <w:sz w:val="24"/>
      <w:szCs w:val="24"/>
    </w:rPr>
  </w:style>
  <w:style w:type="paragraph" w:styleId="8">
    <w:name w:val="footer"/>
    <w:basedOn w:val="1"/>
    <w:link w:val="19"/>
    <w:unhideWhenUsed/>
    <w:uiPriority w:val="99"/>
    <w:pPr>
      <w:tabs>
        <w:tab w:val="center" w:pos="4680"/>
        <w:tab w:val="right" w:pos="9360"/>
      </w:tabs>
      <w:spacing w:before="0" w:after="0" w:line="240" w:lineRule="auto"/>
    </w:pPr>
  </w:style>
  <w:style w:type="paragraph" w:styleId="9">
    <w:name w:val="header"/>
    <w:basedOn w:val="1"/>
    <w:link w:val="18"/>
    <w:unhideWhenUsed/>
    <w:uiPriority w:val="99"/>
    <w:pPr>
      <w:tabs>
        <w:tab w:val="center" w:pos="4680"/>
        <w:tab w:val="right" w:pos="9360"/>
      </w:tabs>
      <w:spacing w:before="0" w:after="0" w:line="240" w:lineRule="auto"/>
    </w:pPr>
  </w:style>
  <w:style w:type="paragraph" w:styleId="10">
    <w:name w:val="List"/>
    <w:basedOn w:val="6"/>
    <w:uiPriority w:val="0"/>
    <w:rPr>
      <w:rFonts w:cs="Arial"/>
    </w:rPr>
  </w:style>
  <w:style w:type="table" w:styleId="11">
    <w:name w:val="Table Grid"/>
    <w:basedOn w:val="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autoRedefine/>
    <w:unhideWhenUsed/>
    <w:uiPriority w:val="39"/>
    <w:pPr>
      <w:spacing w:before="0" w:after="100"/>
    </w:pPr>
  </w:style>
  <w:style w:type="paragraph" w:styleId="13">
    <w:name w:val="toc 2"/>
    <w:basedOn w:val="1"/>
    <w:next w:val="1"/>
    <w:autoRedefine/>
    <w:unhideWhenUsed/>
    <w:uiPriority w:val="39"/>
    <w:pPr>
      <w:spacing w:before="0" w:after="100"/>
      <w:ind w:left="220" w:firstLine="0"/>
    </w:pPr>
  </w:style>
  <w:style w:type="character" w:customStyle="1" w:styleId="14">
    <w:name w:val="Heading 1 Char"/>
    <w:basedOn w:val="4"/>
    <w:link w:val="2"/>
    <w:qFormat/>
    <w:uiPriority w:val="9"/>
    <w:rPr>
      <w:rFonts w:ascii="Times New Roman" w:hAnsi="Times New Roman" w:eastAsiaTheme="majorEastAsia" w:cstheme="majorBidi"/>
      <w:color w:val="000000" w:themeColor="text1"/>
      <w:sz w:val="26"/>
      <w:szCs w:val="32"/>
      <w14:textFill>
        <w14:solidFill>
          <w14:schemeClr w14:val="tx1"/>
        </w14:solidFill>
      </w14:textFill>
    </w:rPr>
  </w:style>
  <w:style w:type="character" w:customStyle="1" w:styleId="15">
    <w:name w:val="Heading 2 Char"/>
    <w:basedOn w:val="4"/>
    <w:link w:val="3"/>
    <w:qFormat/>
    <w:uiPriority w:val="9"/>
    <w:rPr>
      <w:rFonts w:ascii="Times New Roman" w:hAnsi="Times New Roman" w:eastAsiaTheme="majorEastAsia" w:cstheme="majorBidi"/>
      <w:color w:val="000000" w:themeColor="text1"/>
      <w:sz w:val="26"/>
      <w:szCs w:val="26"/>
      <w14:textFill>
        <w14:solidFill>
          <w14:schemeClr w14:val="tx1"/>
        </w14:solidFill>
      </w14:textFill>
    </w:rPr>
  </w:style>
  <w:style w:type="character" w:customStyle="1" w:styleId="16">
    <w:name w:val="Internet Link"/>
    <w:basedOn w:val="4"/>
    <w:unhideWhenUsed/>
    <w:uiPriority w:val="99"/>
    <w:rPr>
      <w:color w:val="0563C1" w:themeColor="hyperlink"/>
      <w:u w:val="single"/>
      <w14:textFill>
        <w14:solidFill>
          <w14:schemeClr w14:val="hlink"/>
        </w14:solidFill>
      </w14:textFill>
    </w:rPr>
  </w:style>
  <w:style w:type="character" w:customStyle="1" w:styleId="17">
    <w:name w:val="Unresolved Mention"/>
    <w:basedOn w:val="4"/>
    <w:semiHidden/>
    <w:unhideWhenUsed/>
    <w:qFormat/>
    <w:uiPriority w:val="99"/>
    <w:rPr>
      <w:color w:val="605E5C"/>
      <w:shd w:val="clear" w:fill="E1DFDD"/>
    </w:rPr>
  </w:style>
  <w:style w:type="character" w:customStyle="1" w:styleId="18">
    <w:name w:val="Header Char"/>
    <w:basedOn w:val="4"/>
    <w:link w:val="9"/>
    <w:qFormat/>
    <w:uiPriority w:val="99"/>
  </w:style>
  <w:style w:type="character" w:customStyle="1" w:styleId="19">
    <w:name w:val="Footer Char"/>
    <w:basedOn w:val="4"/>
    <w:link w:val="8"/>
    <w:qFormat/>
    <w:uiPriority w:val="99"/>
  </w:style>
  <w:style w:type="character" w:customStyle="1" w:styleId="20">
    <w:name w:val="ListLabel 1"/>
    <w:qFormat/>
    <w:uiPriority w:val="0"/>
    <w:rPr>
      <w:rFonts w:eastAsia="Calibri" w:cs="Times New Roman"/>
    </w:rPr>
  </w:style>
  <w:style w:type="character" w:customStyle="1" w:styleId="21">
    <w:name w:val="ListLabel 2"/>
    <w:qFormat/>
    <w:uiPriority w:val="0"/>
    <w:rPr>
      <w:rFonts w:cs="Courier New"/>
    </w:rPr>
  </w:style>
  <w:style w:type="character" w:customStyle="1" w:styleId="22">
    <w:name w:val="ListLabel 3"/>
    <w:qFormat/>
    <w:uiPriority w:val="0"/>
    <w:rPr>
      <w:rFonts w:cs="Courier New"/>
    </w:rPr>
  </w:style>
  <w:style w:type="character" w:customStyle="1" w:styleId="23">
    <w:name w:val="ListLabel 4"/>
    <w:qFormat/>
    <w:uiPriority w:val="0"/>
    <w:rPr>
      <w:rFonts w:cs="Courier New"/>
    </w:rPr>
  </w:style>
  <w:style w:type="character" w:customStyle="1" w:styleId="24">
    <w:name w:val="ListLabel 5"/>
    <w:qFormat/>
    <w:uiPriority w:val="0"/>
    <w:rPr>
      <w:rFonts w:cs="Courier New"/>
    </w:rPr>
  </w:style>
  <w:style w:type="character" w:customStyle="1" w:styleId="25">
    <w:name w:val="ListLabel 6"/>
    <w:qFormat/>
    <w:uiPriority w:val="0"/>
    <w:rPr>
      <w:rFonts w:cs="Courier New"/>
    </w:rPr>
  </w:style>
  <w:style w:type="character" w:customStyle="1" w:styleId="26">
    <w:name w:val="ListLabel 7"/>
    <w:qFormat/>
    <w:uiPriority w:val="0"/>
    <w:rPr>
      <w:rFonts w:cs="Courier New"/>
    </w:rPr>
  </w:style>
  <w:style w:type="character" w:customStyle="1" w:styleId="27">
    <w:name w:val="ListLabel 8"/>
    <w:qFormat/>
    <w:uiPriority w:val="0"/>
    <w:rPr>
      <w:rFonts w:cs="Courier New"/>
    </w:rPr>
  </w:style>
  <w:style w:type="character" w:customStyle="1" w:styleId="28">
    <w:name w:val="ListLabel 9"/>
    <w:qFormat/>
    <w:uiPriority w:val="0"/>
    <w:rPr>
      <w:rFonts w:cs="Courier New"/>
    </w:rPr>
  </w:style>
  <w:style w:type="character" w:customStyle="1" w:styleId="29">
    <w:name w:val="ListLabel 10"/>
    <w:qFormat/>
    <w:uiPriority w:val="0"/>
    <w:rPr>
      <w:rFonts w:cs="Courier New"/>
    </w:rPr>
  </w:style>
  <w:style w:type="character" w:customStyle="1" w:styleId="30">
    <w:name w:val="ListLabel 11"/>
    <w:qFormat/>
    <w:uiPriority w:val="0"/>
    <w:rPr>
      <w:rFonts w:cs="Courier New"/>
    </w:rPr>
  </w:style>
  <w:style w:type="character" w:customStyle="1" w:styleId="31">
    <w:name w:val="ListLabel 12"/>
    <w:qFormat/>
    <w:uiPriority w:val="0"/>
    <w:rPr>
      <w:rFonts w:cs="Courier New"/>
    </w:rPr>
  </w:style>
  <w:style w:type="character" w:customStyle="1" w:styleId="32">
    <w:name w:val="ListLabel 13"/>
    <w:qFormat/>
    <w:uiPriority w:val="0"/>
    <w:rPr>
      <w:rFonts w:cs="Courier New"/>
    </w:rPr>
  </w:style>
  <w:style w:type="character" w:customStyle="1" w:styleId="33">
    <w:name w:val="ListLabel 14"/>
    <w:qFormat/>
    <w:uiPriority w:val="0"/>
    <w:rPr>
      <w:rFonts w:cs="Courier New"/>
    </w:rPr>
  </w:style>
  <w:style w:type="character" w:customStyle="1" w:styleId="34">
    <w:name w:val="ListLabel 15"/>
    <w:qFormat/>
    <w:uiPriority w:val="0"/>
    <w:rPr>
      <w:rFonts w:cs="Courier New"/>
    </w:rPr>
  </w:style>
  <w:style w:type="character" w:customStyle="1" w:styleId="35">
    <w:name w:val="ListLabel 16"/>
    <w:qFormat/>
    <w:uiPriority w:val="0"/>
    <w:rPr>
      <w:rFonts w:cs="Courier New"/>
    </w:rPr>
  </w:style>
  <w:style w:type="character" w:customStyle="1" w:styleId="36">
    <w:name w:val="ListLabel 17"/>
    <w:qFormat/>
    <w:uiPriority w:val="0"/>
    <w:rPr>
      <w:rFonts w:cs="Courier New"/>
    </w:rPr>
  </w:style>
  <w:style w:type="character" w:customStyle="1" w:styleId="37">
    <w:name w:val="ListLabel 18"/>
    <w:qFormat/>
    <w:uiPriority w:val="0"/>
    <w:rPr>
      <w:rFonts w:cs="Courier New"/>
    </w:rPr>
  </w:style>
  <w:style w:type="character" w:customStyle="1" w:styleId="38">
    <w:name w:val="ListLabel 19"/>
    <w:qFormat/>
    <w:uiPriority w:val="0"/>
    <w:rPr>
      <w:rFonts w:cs="Courier New"/>
    </w:rPr>
  </w:style>
  <w:style w:type="character" w:customStyle="1" w:styleId="39">
    <w:name w:val="ListLabel 20"/>
    <w:qFormat/>
    <w:uiPriority w:val="0"/>
    <w:rPr>
      <w:rFonts w:cs="Courier New"/>
    </w:rPr>
  </w:style>
  <w:style w:type="character" w:customStyle="1" w:styleId="40">
    <w:name w:val="ListLabel 21"/>
    <w:qFormat/>
    <w:uiPriority w:val="0"/>
    <w:rPr>
      <w:rFonts w:cs="Courier New"/>
    </w:rPr>
  </w:style>
  <w:style w:type="character" w:customStyle="1" w:styleId="41">
    <w:name w:val="ListLabel 22"/>
    <w:qFormat/>
    <w:uiPriority w:val="0"/>
    <w:rPr>
      <w:rFonts w:cs="Courier New"/>
    </w:rPr>
  </w:style>
  <w:style w:type="character" w:customStyle="1" w:styleId="42">
    <w:name w:val="ListLabel 23"/>
    <w:qFormat/>
    <w:uiPriority w:val="0"/>
    <w:rPr>
      <w:rFonts w:cs="Courier New"/>
    </w:rPr>
  </w:style>
  <w:style w:type="character" w:customStyle="1" w:styleId="43">
    <w:name w:val="ListLabel 24"/>
    <w:qFormat/>
    <w:uiPriority w:val="0"/>
    <w:rPr>
      <w:rFonts w:cs="Courier New"/>
    </w:rPr>
  </w:style>
  <w:style w:type="character" w:customStyle="1" w:styleId="44">
    <w:name w:val="ListLabel 25"/>
    <w:qFormat/>
    <w:uiPriority w:val="0"/>
    <w:rPr>
      <w:rFonts w:cs="Courier New"/>
    </w:rPr>
  </w:style>
  <w:style w:type="character" w:customStyle="1" w:styleId="45">
    <w:name w:val="ListLabel 26"/>
    <w:qFormat/>
    <w:uiPriority w:val="0"/>
    <w:rPr>
      <w:rFonts w:cs="Courier New"/>
    </w:rPr>
  </w:style>
  <w:style w:type="character" w:customStyle="1" w:styleId="46">
    <w:name w:val="ListLabel 27"/>
    <w:qFormat/>
    <w:uiPriority w:val="0"/>
    <w:rPr>
      <w:rFonts w:cs="Courier New"/>
    </w:rPr>
  </w:style>
  <w:style w:type="character" w:customStyle="1" w:styleId="47">
    <w:name w:val="ListLabel 28"/>
    <w:qFormat/>
    <w:uiPriority w:val="0"/>
    <w:rPr>
      <w:rFonts w:cs="Courier New"/>
    </w:rPr>
  </w:style>
  <w:style w:type="character" w:customStyle="1" w:styleId="48">
    <w:name w:val="Bullets"/>
    <w:qFormat/>
    <w:uiPriority w:val="0"/>
    <w:rPr>
      <w:rFonts w:ascii="OpenSymbol" w:hAnsi="OpenSymbol" w:eastAsia="OpenSymbol" w:cs="OpenSymbol"/>
    </w:rPr>
  </w:style>
  <w:style w:type="character" w:customStyle="1" w:styleId="49">
    <w:name w:val="ListLabel 29"/>
    <w:qFormat/>
    <w:uiPriority w:val="0"/>
    <w:rPr>
      <w:rFonts w:ascii="Times New Roman" w:hAnsi="Times New Roman" w:cs="Wingdings"/>
      <w:sz w:val="28"/>
    </w:rPr>
  </w:style>
  <w:style w:type="character" w:customStyle="1" w:styleId="50">
    <w:name w:val="ListLabel 30"/>
    <w:qFormat/>
    <w:uiPriority w:val="0"/>
    <w:rPr>
      <w:rFonts w:cs="Courier New"/>
    </w:rPr>
  </w:style>
  <w:style w:type="character" w:customStyle="1" w:styleId="51">
    <w:name w:val="ListLabel 31"/>
    <w:qFormat/>
    <w:uiPriority w:val="0"/>
    <w:rPr>
      <w:rFonts w:cs="Wingdings"/>
    </w:rPr>
  </w:style>
  <w:style w:type="character" w:customStyle="1" w:styleId="52">
    <w:name w:val="ListLabel 32"/>
    <w:qFormat/>
    <w:uiPriority w:val="0"/>
    <w:rPr>
      <w:rFonts w:cs="Symbol"/>
    </w:rPr>
  </w:style>
  <w:style w:type="character" w:customStyle="1" w:styleId="53">
    <w:name w:val="ListLabel 33"/>
    <w:qFormat/>
    <w:uiPriority w:val="0"/>
    <w:rPr>
      <w:rFonts w:cs="Courier New"/>
    </w:rPr>
  </w:style>
  <w:style w:type="character" w:customStyle="1" w:styleId="54">
    <w:name w:val="ListLabel 34"/>
    <w:qFormat/>
    <w:uiPriority w:val="0"/>
    <w:rPr>
      <w:rFonts w:cs="Wingdings"/>
    </w:rPr>
  </w:style>
  <w:style w:type="character" w:customStyle="1" w:styleId="55">
    <w:name w:val="ListLabel 35"/>
    <w:qFormat/>
    <w:uiPriority w:val="0"/>
    <w:rPr>
      <w:rFonts w:cs="Symbol"/>
    </w:rPr>
  </w:style>
  <w:style w:type="character" w:customStyle="1" w:styleId="56">
    <w:name w:val="ListLabel 36"/>
    <w:qFormat/>
    <w:uiPriority w:val="0"/>
    <w:rPr>
      <w:rFonts w:cs="Courier New"/>
    </w:rPr>
  </w:style>
  <w:style w:type="character" w:customStyle="1" w:styleId="57">
    <w:name w:val="ListLabel 37"/>
    <w:qFormat/>
    <w:uiPriority w:val="0"/>
    <w:rPr>
      <w:rFonts w:cs="Wingdings"/>
    </w:rPr>
  </w:style>
  <w:style w:type="character" w:customStyle="1" w:styleId="58">
    <w:name w:val="ListLabel 38"/>
    <w:qFormat/>
    <w:uiPriority w:val="0"/>
    <w:rPr>
      <w:rFonts w:ascii="Times New Roman" w:hAnsi="Times New Roman" w:cs="Wingdings"/>
      <w:sz w:val="28"/>
    </w:rPr>
  </w:style>
  <w:style w:type="character" w:customStyle="1" w:styleId="59">
    <w:name w:val="ListLabel 39"/>
    <w:qFormat/>
    <w:uiPriority w:val="0"/>
    <w:rPr>
      <w:rFonts w:cs="Courier New"/>
    </w:rPr>
  </w:style>
  <w:style w:type="character" w:customStyle="1" w:styleId="60">
    <w:name w:val="ListLabel 40"/>
    <w:qFormat/>
    <w:uiPriority w:val="0"/>
    <w:rPr>
      <w:rFonts w:cs="Wingdings"/>
    </w:rPr>
  </w:style>
  <w:style w:type="character" w:customStyle="1" w:styleId="61">
    <w:name w:val="ListLabel 41"/>
    <w:qFormat/>
    <w:uiPriority w:val="0"/>
    <w:rPr>
      <w:rFonts w:cs="Symbol"/>
    </w:rPr>
  </w:style>
  <w:style w:type="character" w:customStyle="1" w:styleId="62">
    <w:name w:val="ListLabel 42"/>
    <w:qFormat/>
    <w:uiPriority w:val="0"/>
    <w:rPr>
      <w:rFonts w:cs="Courier New"/>
    </w:rPr>
  </w:style>
  <w:style w:type="character" w:customStyle="1" w:styleId="63">
    <w:name w:val="ListLabel 43"/>
    <w:qFormat/>
    <w:uiPriority w:val="0"/>
    <w:rPr>
      <w:rFonts w:cs="Wingdings"/>
    </w:rPr>
  </w:style>
  <w:style w:type="character" w:customStyle="1" w:styleId="64">
    <w:name w:val="ListLabel 44"/>
    <w:qFormat/>
    <w:uiPriority w:val="0"/>
    <w:rPr>
      <w:rFonts w:cs="Symbol"/>
    </w:rPr>
  </w:style>
  <w:style w:type="character" w:customStyle="1" w:styleId="65">
    <w:name w:val="ListLabel 45"/>
    <w:qFormat/>
    <w:uiPriority w:val="0"/>
    <w:rPr>
      <w:rFonts w:cs="Courier New"/>
    </w:rPr>
  </w:style>
  <w:style w:type="character" w:customStyle="1" w:styleId="66">
    <w:name w:val="ListLabel 46"/>
    <w:qFormat/>
    <w:uiPriority w:val="0"/>
    <w:rPr>
      <w:rFonts w:cs="Wingdings"/>
    </w:rPr>
  </w:style>
  <w:style w:type="character" w:customStyle="1" w:styleId="67">
    <w:name w:val="ListLabel 47"/>
    <w:qFormat/>
    <w:uiPriority w:val="0"/>
    <w:rPr>
      <w:rFonts w:cs="OpenSymbol"/>
    </w:rPr>
  </w:style>
  <w:style w:type="character" w:customStyle="1" w:styleId="68">
    <w:name w:val="ListLabel 48"/>
    <w:qFormat/>
    <w:uiPriority w:val="0"/>
    <w:rPr>
      <w:rFonts w:cs="OpenSymbol"/>
    </w:rPr>
  </w:style>
  <w:style w:type="character" w:customStyle="1" w:styleId="69">
    <w:name w:val="ListLabel 49"/>
    <w:qFormat/>
    <w:uiPriority w:val="0"/>
    <w:rPr>
      <w:rFonts w:cs="OpenSymbol"/>
    </w:rPr>
  </w:style>
  <w:style w:type="character" w:customStyle="1" w:styleId="70">
    <w:name w:val="ListLabel 50"/>
    <w:qFormat/>
    <w:uiPriority w:val="0"/>
    <w:rPr>
      <w:rFonts w:cs="OpenSymbol"/>
    </w:rPr>
  </w:style>
  <w:style w:type="character" w:customStyle="1" w:styleId="71">
    <w:name w:val="ListLabel 51"/>
    <w:qFormat/>
    <w:uiPriority w:val="0"/>
    <w:rPr>
      <w:rFonts w:cs="OpenSymbol"/>
    </w:rPr>
  </w:style>
  <w:style w:type="character" w:customStyle="1" w:styleId="72">
    <w:name w:val="ListLabel 52"/>
    <w:qFormat/>
    <w:uiPriority w:val="0"/>
    <w:rPr>
      <w:rFonts w:cs="OpenSymbol"/>
    </w:rPr>
  </w:style>
  <w:style w:type="character" w:customStyle="1" w:styleId="73">
    <w:name w:val="ListLabel 53"/>
    <w:qFormat/>
    <w:uiPriority w:val="0"/>
    <w:rPr>
      <w:rFonts w:cs="OpenSymbol"/>
    </w:rPr>
  </w:style>
  <w:style w:type="character" w:customStyle="1" w:styleId="74">
    <w:name w:val="ListLabel 54"/>
    <w:qFormat/>
    <w:uiPriority w:val="0"/>
    <w:rPr>
      <w:rFonts w:cs="OpenSymbol"/>
    </w:rPr>
  </w:style>
  <w:style w:type="character" w:customStyle="1" w:styleId="75">
    <w:name w:val="ListLabel 55"/>
    <w:qFormat/>
    <w:uiPriority w:val="0"/>
    <w:rPr>
      <w:rFonts w:cs="OpenSymbol"/>
    </w:rPr>
  </w:style>
  <w:style w:type="character" w:customStyle="1" w:styleId="76">
    <w:name w:val="ListLabel 56"/>
    <w:qFormat/>
    <w:uiPriority w:val="0"/>
    <w:rPr>
      <w:rFonts w:cs="OpenSymbol"/>
    </w:rPr>
  </w:style>
  <w:style w:type="character" w:customStyle="1" w:styleId="77">
    <w:name w:val="ListLabel 57"/>
    <w:qFormat/>
    <w:uiPriority w:val="0"/>
    <w:rPr>
      <w:rFonts w:cs="OpenSymbol"/>
    </w:rPr>
  </w:style>
  <w:style w:type="character" w:customStyle="1" w:styleId="78">
    <w:name w:val="ListLabel 58"/>
    <w:qFormat/>
    <w:uiPriority w:val="0"/>
    <w:rPr>
      <w:rFonts w:cs="OpenSymbol"/>
    </w:rPr>
  </w:style>
  <w:style w:type="character" w:customStyle="1" w:styleId="79">
    <w:name w:val="ListLabel 59"/>
    <w:qFormat/>
    <w:uiPriority w:val="0"/>
    <w:rPr>
      <w:rFonts w:cs="OpenSymbol"/>
    </w:rPr>
  </w:style>
  <w:style w:type="character" w:customStyle="1" w:styleId="80">
    <w:name w:val="ListLabel 60"/>
    <w:qFormat/>
    <w:uiPriority w:val="0"/>
    <w:rPr>
      <w:rFonts w:cs="OpenSymbol"/>
    </w:rPr>
  </w:style>
  <w:style w:type="character" w:customStyle="1" w:styleId="81">
    <w:name w:val="ListLabel 61"/>
    <w:qFormat/>
    <w:uiPriority w:val="0"/>
    <w:rPr>
      <w:rFonts w:cs="OpenSymbol"/>
    </w:rPr>
  </w:style>
  <w:style w:type="character" w:customStyle="1" w:styleId="82">
    <w:name w:val="ListLabel 62"/>
    <w:qFormat/>
    <w:uiPriority w:val="0"/>
    <w:rPr>
      <w:rFonts w:cs="OpenSymbol"/>
    </w:rPr>
  </w:style>
  <w:style w:type="character" w:customStyle="1" w:styleId="83">
    <w:name w:val="ListLabel 63"/>
    <w:qFormat/>
    <w:uiPriority w:val="0"/>
    <w:rPr>
      <w:rFonts w:cs="OpenSymbol"/>
    </w:rPr>
  </w:style>
  <w:style w:type="character" w:customStyle="1" w:styleId="84">
    <w:name w:val="ListLabel 64"/>
    <w:qFormat/>
    <w:uiPriority w:val="0"/>
    <w:rPr>
      <w:rFonts w:cs="OpenSymbol"/>
    </w:rPr>
  </w:style>
  <w:style w:type="character" w:customStyle="1" w:styleId="85">
    <w:name w:val="ListLabel 65"/>
    <w:qFormat/>
    <w:uiPriority w:val="0"/>
    <w:rPr>
      <w:rFonts w:cs="OpenSymbol"/>
    </w:rPr>
  </w:style>
  <w:style w:type="character" w:customStyle="1" w:styleId="86">
    <w:name w:val="ListLabel 66"/>
    <w:qFormat/>
    <w:uiPriority w:val="0"/>
    <w:rPr>
      <w:rFonts w:cs="OpenSymbol"/>
    </w:rPr>
  </w:style>
  <w:style w:type="character" w:customStyle="1" w:styleId="87">
    <w:name w:val="ListLabel 67"/>
    <w:qFormat/>
    <w:uiPriority w:val="0"/>
    <w:rPr>
      <w:rFonts w:cs="OpenSymbol"/>
    </w:rPr>
  </w:style>
  <w:style w:type="character" w:customStyle="1" w:styleId="88">
    <w:name w:val="ListLabel 68"/>
    <w:qFormat/>
    <w:uiPriority w:val="0"/>
    <w:rPr>
      <w:rFonts w:cs="OpenSymbol"/>
    </w:rPr>
  </w:style>
  <w:style w:type="character" w:customStyle="1" w:styleId="89">
    <w:name w:val="ListLabel 69"/>
    <w:qFormat/>
    <w:uiPriority w:val="0"/>
    <w:rPr>
      <w:rFonts w:cs="OpenSymbol"/>
    </w:rPr>
  </w:style>
  <w:style w:type="character" w:customStyle="1" w:styleId="90">
    <w:name w:val="ListLabel 70"/>
    <w:qFormat/>
    <w:uiPriority w:val="0"/>
    <w:rPr>
      <w:rFonts w:cs="OpenSymbol"/>
    </w:rPr>
  </w:style>
  <w:style w:type="character" w:customStyle="1" w:styleId="91">
    <w:name w:val="ListLabel 71"/>
    <w:qFormat/>
    <w:uiPriority w:val="0"/>
    <w:rPr>
      <w:rFonts w:cs="OpenSymbol"/>
    </w:rPr>
  </w:style>
  <w:style w:type="character" w:customStyle="1" w:styleId="92">
    <w:name w:val="ListLabel 72"/>
    <w:qFormat/>
    <w:uiPriority w:val="0"/>
    <w:rPr>
      <w:rFonts w:cs="OpenSymbol"/>
    </w:rPr>
  </w:style>
  <w:style w:type="character" w:customStyle="1" w:styleId="93">
    <w:name w:val="ListLabel 73"/>
    <w:qFormat/>
    <w:uiPriority w:val="0"/>
    <w:rPr>
      <w:rFonts w:cs="OpenSymbol"/>
    </w:rPr>
  </w:style>
  <w:style w:type="character" w:customStyle="1" w:styleId="94">
    <w:name w:val="Strong Emphasis"/>
    <w:qFormat/>
    <w:uiPriority w:val="0"/>
    <w:rPr>
      <w:b/>
      <w:bCs/>
    </w:rPr>
  </w:style>
  <w:style w:type="paragraph" w:customStyle="1" w:styleId="95">
    <w:name w:val="Heading"/>
    <w:basedOn w:val="1"/>
    <w:next w:val="6"/>
    <w:qFormat/>
    <w:uiPriority w:val="0"/>
    <w:pPr>
      <w:keepNext/>
      <w:spacing w:before="240" w:after="120"/>
    </w:pPr>
    <w:rPr>
      <w:rFonts w:ascii="Arial" w:hAnsi="Arial" w:eastAsia="Microsoft YaHei" w:cs="Arial"/>
      <w:sz w:val="28"/>
      <w:szCs w:val="28"/>
    </w:rPr>
  </w:style>
  <w:style w:type="paragraph" w:customStyle="1" w:styleId="96">
    <w:name w:val="Index"/>
    <w:basedOn w:val="1"/>
    <w:qFormat/>
    <w:uiPriority w:val="0"/>
    <w:pPr>
      <w:suppressLineNumbers/>
    </w:pPr>
    <w:rPr>
      <w:rFonts w:cs="Arial"/>
    </w:rPr>
  </w:style>
  <w:style w:type="paragraph" w:customStyle="1" w:styleId="97">
    <w:name w:val="TOC Heading"/>
    <w:basedOn w:val="2"/>
    <w:next w:val="1"/>
    <w:unhideWhenUsed/>
    <w:qFormat/>
    <w:uiPriority w:val="39"/>
    <w:pPr>
      <w:spacing w:before="240" w:after="0" w:line="259" w:lineRule="auto"/>
      <w:jc w:val="left"/>
    </w:pPr>
    <w:rPr>
      <w:rFonts w:asciiTheme="majorHAnsi" w:hAnsiTheme="majorHAnsi"/>
      <w:color w:val="2E75B6" w:themeColor="accent1" w:themeShade="BF"/>
      <w:sz w:val="32"/>
    </w:rPr>
  </w:style>
  <w:style w:type="paragraph" w:styleId="98">
    <w:name w:val="List Paragraph"/>
    <w:basedOn w:val="1"/>
    <w:qFormat/>
    <w:uiPriority w:val="34"/>
    <w:pPr>
      <w:spacing w:before="0" w:after="160"/>
      <w:ind w:left="720" w:firstLine="0"/>
      <w:contextualSpacing/>
    </w:pPr>
  </w:style>
  <w:style w:type="table" w:customStyle="1" w:styleId="99">
    <w:name w:val="Plain Table 11"/>
    <w:basedOn w:val="5"/>
    <w:qFormat/>
    <w:uiPriority w:val="41"/>
    <w:pPr>
      <w:spacing w:after="0" w:line="240" w:lineRule="auto"/>
    </w:pPr>
    <w:rPr>
      <w:sz w:val="20"/>
      <w:szCs w:val="20"/>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StylePr>
    <w:tblStylePr w:type="lastRow">
      <w:rPr>
        <w:b/>
        <w:bCs/>
      </w:rPr>
      <w:tcPr>
        <w:tcBorders>
          <w:top w:val="double" w:color="FFFFFF" w:themeColor="background1"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4BB8BA6-6F8F-4351-B748-36ABA2FF60DD}">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1915</Words>
  <Characters>7173</Characters>
  <Paragraphs>197</Paragraphs>
  <TotalTime>184</TotalTime>
  <ScaleCrop>false</ScaleCrop>
  <LinksUpToDate>false</LinksUpToDate>
  <CharactersWithSpaces>8919</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2024-11-24T02:49:00Z</dcterms:created>
  <dc:creator>Microsoft account</dc:creator>
  <cp:lastModifiedBy>MSI</cp:lastModifiedBy>
  <cp:lastPrinted>2023-06-26T02:57:00Z</cp:lastPrinted>
  <dcterms:modified xsi:type="dcterms:W3CDTF">2026-03-19T01:18:22Z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1033-12.2.0.23196</vt:lpwstr>
  </property>
  <property fmtid="{D5CDD505-2E9C-101B-9397-08002B2CF9AE}" pid="9" name="ICV">
    <vt:lpwstr>3B665C4A221F44CF80329C39FEBBE1B4_12</vt:lpwstr>
  </property>
</Properties>
</file>